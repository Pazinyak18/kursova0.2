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5"/>
        <w:ind w:left="895" w:right="403" w:firstLine="0"/>
        <w:jc w:val="center"/>
        <w:rPr>
          <w:b/>
          <w:sz w:val="28"/>
        </w:rPr>
      </w:pPr>
      <w:r>
        <w:rPr>
          <w:b/>
          <w:sz w:val="28"/>
        </w:rPr>
        <w:t>МІНІСТЕРСТВО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ОСВІТИ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19"/>
          <w:sz w:val="28"/>
        </w:rPr>
        <w:t xml:space="preserve"> </w:t>
      </w:r>
      <w:r>
        <w:rPr>
          <w:b/>
          <w:spacing w:val="-4"/>
          <w:sz w:val="28"/>
        </w:rPr>
        <w:t>НАУКИ</w:t>
      </w:r>
    </w:p>
    <w:p>
      <w:pPr>
        <w:pStyle w:val="6"/>
        <w:spacing w:before="11"/>
        <w:rPr>
          <w:b/>
          <w:sz w:val="42"/>
        </w:rPr>
      </w:pPr>
    </w:p>
    <w:p>
      <w:pPr>
        <w:spacing w:before="0"/>
        <w:ind w:left="890" w:right="403" w:firstLine="0"/>
        <w:jc w:val="center"/>
        <w:rPr>
          <w:b/>
          <w:sz w:val="28"/>
        </w:rPr>
      </w:pPr>
      <w:r>
        <w:rPr>
          <w:b/>
          <w:w w:val="95"/>
          <w:sz w:val="28"/>
        </w:rPr>
        <w:t>НАЦІОНАЛЬНИЙ</w:t>
      </w:r>
      <w:r>
        <w:rPr>
          <w:b/>
          <w:spacing w:val="49"/>
          <w:w w:val="150"/>
          <w:sz w:val="28"/>
        </w:rPr>
        <w:t xml:space="preserve"> </w:t>
      </w:r>
      <w:r>
        <w:rPr>
          <w:b/>
          <w:w w:val="95"/>
          <w:sz w:val="28"/>
        </w:rPr>
        <w:t>УНІВЕРСИТЕТ</w:t>
      </w:r>
      <w:r>
        <w:rPr>
          <w:b/>
          <w:spacing w:val="73"/>
          <w:sz w:val="28"/>
        </w:rPr>
        <w:t xml:space="preserve"> </w:t>
      </w:r>
      <w:r>
        <w:rPr>
          <w:b/>
          <w:w w:val="95"/>
          <w:sz w:val="28"/>
        </w:rPr>
        <w:t>«ЛЬВІВСЬКА</w:t>
      </w:r>
      <w:r>
        <w:rPr>
          <w:b/>
          <w:spacing w:val="70"/>
          <w:sz w:val="28"/>
        </w:rPr>
        <w:t xml:space="preserve"> </w:t>
      </w:r>
      <w:r>
        <w:rPr>
          <w:b/>
          <w:spacing w:val="-2"/>
          <w:w w:val="95"/>
          <w:sz w:val="28"/>
        </w:rPr>
        <w:t>ПОЛІТЕХНІКА»</w:t>
      </w:r>
    </w:p>
    <w:p>
      <w:pPr>
        <w:pStyle w:val="6"/>
        <w:rPr>
          <w:b/>
          <w:sz w:val="20"/>
        </w:rPr>
      </w:pPr>
    </w:p>
    <w:p>
      <w:pPr>
        <w:pStyle w:val="6"/>
        <w:spacing w:before="6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3042920</wp:posOffset>
            </wp:positionH>
            <wp:positionV relativeFrom="paragraph">
              <wp:posOffset>172720</wp:posOffset>
            </wp:positionV>
            <wp:extent cx="2052320" cy="19526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17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8"/>
        </w:rPr>
      </w:pPr>
    </w:p>
    <w:p>
      <w:pPr>
        <w:spacing w:before="0"/>
        <w:ind w:left="894" w:right="403" w:firstLine="0"/>
        <w:jc w:val="center"/>
        <w:rPr>
          <w:b/>
          <w:sz w:val="28"/>
        </w:rPr>
      </w:pPr>
      <w:r>
        <w:rPr>
          <w:b/>
          <w:sz w:val="28"/>
        </w:rPr>
        <w:t>ЗАПИСКА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ДО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КУРСОВОЇ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РОБОТИ</w:t>
      </w:r>
    </w:p>
    <w:p>
      <w:pPr>
        <w:pStyle w:val="6"/>
        <w:spacing w:before="11"/>
        <w:rPr>
          <w:b/>
          <w:sz w:val="42"/>
        </w:rPr>
      </w:pPr>
    </w:p>
    <w:p>
      <w:pPr>
        <w:spacing w:before="0" w:line="607" w:lineRule="auto"/>
        <w:ind w:left="2299" w:right="1799" w:firstLine="0"/>
        <w:jc w:val="center"/>
        <w:rPr>
          <w:b/>
          <w:sz w:val="28"/>
        </w:rPr>
      </w:pPr>
      <w:r>
        <w:rPr>
          <w:b/>
          <w:sz w:val="28"/>
        </w:rPr>
        <w:t>З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дисципліни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«Мікроконтролери,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частина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1» за темою «Датчики температури та тиску»</w:t>
      </w:r>
    </w:p>
    <w:p>
      <w:pPr>
        <w:spacing w:before="8"/>
        <w:ind w:left="0" w:right="171" w:firstLine="0"/>
        <w:jc w:val="right"/>
        <w:rPr>
          <w:b/>
          <w:sz w:val="28"/>
        </w:rPr>
      </w:pPr>
      <w:r>
        <w:rPr>
          <w:b/>
          <w:spacing w:val="-2"/>
          <w:sz w:val="28"/>
        </w:rPr>
        <w:t>Виконав:</w:t>
      </w:r>
    </w:p>
    <w:p>
      <w:pPr>
        <w:pStyle w:val="6"/>
        <w:spacing w:before="8"/>
        <w:rPr>
          <w:b/>
          <w:sz w:val="31"/>
        </w:rPr>
      </w:pPr>
    </w:p>
    <w:p>
      <w:pPr>
        <w:pStyle w:val="6"/>
        <w:ind w:right="171"/>
        <w:jc w:val="right"/>
        <w:rPr>
          <w:rFonts w:hint="default"/>
          <w:lang w:val="uk-UA"/>
        </w:rPr>
      </w:pPr>
      <w:r>
        <w:rPr>
          <w:spacing w:val="-2"/>
        </w:rPr>
        <w:t>ст.</w:t>
      </w:r>
      <w:r>
        <w:rPr>
          <w:spacing w:val="-14"/>
        </w:rPr>
        <w:t xml:space="preserve"> </w:t>
      </w:r>
      <w:r>
        <w:rPr>
          <w:spacing w:val="-2"/>
        </w:rPr>
        <w:t>гр.</w:t>
      </w:r>
      <w:r>
        <w:rPr>
          <w:spacing w:val="-9"/>
        </w:rPr>
        <w:t xml:space="preserve"> </w:t>
      </w:r>
      <w:r>
        <w:rPr>
          <w:spacing w:val="-2"/>
        </w:rPr>
        <w:t>ІР-</w:t>
      </w:r>
      <w:r>
        <w:rPr>
          <w:spacing w:val="-5"/>
        </w:rPr>
        <w:t>2</w:t>
      </w:r>
      <w:r>
        <w:rPr>
          <w:rFonts w:hint="default"/>
          <w:spacing w:val="-5"/>
          <w:lang w:val="uk-UA"/>
        </w:rPr>
        <w:t>3</w:t>
      </w:r>
    </w:p>
    <w:p>
      <w:pPr>
        <w:pStyle w:val="6"/>
        <w:spacing w:before="8"/>
        <w:rPr>
          <w:sz w:val="31"/>
        </w:rPr>
      </w:pPr>
    </w:p>
    <w:p>
      <w:pPr>
        <w:pStyle w:val="6"/>
        <w:ind w:right="173"/>
        <w:jc w:val="right"/>
      </w:pPr>
      <w:r>
        <w:rPr>
          <w:spacing w:val="-4"/>
        </w:rPr>
        <w:t>ІКТА</w:t>
      </w:r>
    </w:p>
    <w:p>
      <w:pPr>
        <w:pStyle w:val="6"/>
        <w:spacing w:before="4"/>
        <w:rPr>
          <w:sz w:val="31"/>
        </w:rPr>
      </w:pPr>
    </w:p>
    <w:p>
      <w:pPr>
        <w:pStyle w:val="6"/>
        <w:spacing w:before="3"/>
        <w:ind w:left="7920" w:leftChars="0" w:firstLine="720" w:firstLineChars="0"/>
        <w:rPr>
          <w:rFonts w:hint="default"/>
          <w:sz w:val="31"/>
          <w:lang w:val="uk-UA"/>
        </w:rPr>
      </w:pPr>
      <w:r>
        <w:rPr>
          <w:sz w:val="31"/>
          <w:lang w:val="uk-UA"/>
        </w:rPr>
        <w:t>Пазиняк</w:t>
      </w:r>
      <w:r>
        <w:rPr>
          <w:rFonts w:hint="default"/>
          <w:sz w:val="31"/>
          <w:lang w:val="uk-UA"/>
        </w:rPr>
        <w:t xml:space="preserve"> В.</w:t>
      </w:r>
    </w:p>
    <w:p>
      <w:pPr>
        <w:spacing w:before="0" w:line="511" w:lineRule="auto"/>
        <w:ind w:left="8189" w:right="171" w:firstLine="586"/>
        <w:jc w:val="right"/>
        <w:rPr>
          <w:sz w:val="28"/>
        </w:rPr>
      </w:pPr>
      <w:r>
        <w:rPr>
          <w:b/>
          <w:spacing w:val="-2"/>
          <w:w w:val="95"/>
          <w:sz w:val="28"/>
        </w:rPr>
        <w:t xml:space="preserve">Прийняв: </w:t>
      </w:r>
      <w:r>
        <w:rPr>
          <w:sz w:val="28"/>
        </w:rPr>
        <w:t xml:space="preserve">доцент КСА </w:t>
      </w:r>
      <w:r>
        <w:rPr>
          <w:w w:val="95"/>
          <w:sz w:val="28"/>
        </w:rPr>
        <w:t>Павельчак</w:t>
      </w:r>
      <w:r>
        <w:rPr>
          <w:spacing w:val="21"/>
          <w:sz w:val="28"/>
        </w:rPr>
        <w:t xml:space="preserve"> </w:t>
      </w:r>
      <w:r>
        <w:rPr>
          <w:spacing w:val="-9"/>
          <w:sz w:val="28"/>
        </w:rPr>
        <w:t>А.Г.</w:t>
      </w:r>
    </w:p>
    <w:p>
      <w:pPr>
        <w:pStyle w:val="6"/>
        <w:spacing w:before="8"/>
        <w:rPr>
          <w:sz w:val="40"/>
        </w:rPr>
      </w:pPr>
    </w:p>
    <w:p>
      <w:pPr>
        <w:spacing w:before="0"/>
        <w:ind w:left="904" w:right="403" w:firstLine="0"/>
        <w:jc w:val="center"/>
        <w:rPr>
          <w:b/>
          <w:sz w:val="28"/>
        </w:rPr>
      </w:pPr>
      <w:r>
        <w:rPr>
          <w:b/>
          <w:sz w:val="28"/>
        </w:rPr>
        <w:t>Львів</w:t>
      </w:r>
      <w:r>
        <w:rPr>
          <w:b/>
          <w:spacing w:val="-5"/>
          <w:sz w:val="28"/>
        </w:rPr>
        <w:t xml:space="preserve"> </w:t>
      </w:r>
      <w:r>
        <w:rPr>
          <w:b/>
          <w:spacing w:val="-4"/>
          <w:sz w:val="28"/>
        </w:rPr>
        <w:t>2022</w:t>
      </w:r>
    </w:p>
    <w:p>
      <w:pPr>
        <w:spacing w:after="0"/>
        <w:jc w:val="center"/>
        <w:rPr>
          <w:sz w:val="28"/>
        </w:rPr>
        <w:sectPr>
          <w:type w:val="continuous"/>
          <w:pgSz w:w="12240" w:h="15840"/>
          <w:pgMar w:top="1300" w:right="960" w:bottom="280" w:left="1020" w:header="720" w:footer="720" w:gutter="0"/>
          <w:cols w:space="720" w:num="1"/>
        </w:sectPr>
      </w:pPr>
    </w:p>
    <w:p>
      <w:pPr>
        <w:pStyle w:val="2"/>
        <w:spacing w:before="72"/>
        <w:ind w:left="347"/>
      </w:pPr>
      <w:r>
        <w:rPr>
          <w:spacing w:val="-2"/>
        </w:rPr>
        <w:t>Зміст</w:t>
      </w:r>
    </w:p>
    <w:p>
      <w:pPr>
        <w:pStyle w:val="6"/>
        <w:spacing w:before="5"/>
        <w:rPr>
          <w:b/>
          <w:sz w:val="52"/>
        </w:rPr>
      </w:pPr>
    </w:p>
    <w:p>
      <w:pPr>
        <w:pStyle w:val="8"/>
        <w:numPr>
          <w:ilvl w:val="0"/>
          <w:numId w:val="1"/>
        </w:numPr>
        <w:tabs>
          <w:tab w:val="left" w:pos="819"/>
        </w:tabs>
        <w:spacing w:before="0" w:after="0" w:line="240" w:lineRule="auto"/>
        <w:ind w:left="818" w:right="0" w:hanging="284"/>
        <w:jc w:val="left"/>
        <w:rPr>
          <w:sz w:val="28"/>
        </w:rPr>
      </w:pPr>
      <w:r>
        <w:rPr>
          <w:sz w:val="28"/>
        </w:rPr>
        <w:t>Мета</w:t>
      </w:r>
      <w:r>
        <w:rPr>
          <w:spacing w:val="-11"/>
          <w:sz w:val="28"/>
        </w:rPr>
        <w:t xml:space="preserve"> </w:t>
      </w:r>
      <w:r>
        <w:rPr>
          <w:sz w:val="28"/>
        </w:rPr>
        <w:t>та</w:t>
      </w:r>
      <w:r>
        <w:rPr>
          <w:spacing w:val="-11"/>
          <w:sz w:val="28"/>
        </w:rPr>
        <w:t xml:space="preserve"> </w:t>
      </w:r>
      <w:r>
        <w:rPr>
          <w:sz w:val="28"/>
        </w:rPr>
        <w:t>завдання</w:t>
      </w:r>
      <w:r>
        <w:rPr>
          <w:spacing w:val="-12"/>
          <w:sz w:val="28"/>
        </w:rPr>
        <w:t xml:space="preserve"> </w:t>
      </w:r>
      <w:r>
        <w:rPr>
          <w:sz w:val="28"/>
        </w:rPr>
        <w:t>до</w:t>
      </w:r>
      <w:r>
        <w:rPr>
          <w:spacing w:val="-10"/>
          <w:sz w:val="28"/>
        </w:rPr>
        <w:t xml:space="preserve"> </w:t>
      </w:r>
      <w:r>
        <w:rPr>
          <w:sz w:val="28"/>
        </w:rPr>
        <w:t>курсового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проекту.</w:t>
      </w:r>
    </w:p>
    <w:p>
      <w:pPr>
        <w:pStyle w:val="8"/>
        <w:numPr>
          <w:ilvl w:val="0"/>
          <w:numId w:val="1"/>
        </w:numPr>
        <w:tabs>
          <w:tab w:val="left" w:pos="819"/>
        </w:tabs>
        <w:spacing w:before="125" w:after="0" w:line="240" w:lineRule="auto"/>
        <w:ind w:left="818" w:right="0" w:hanging="284"/>
        <w:jc w:val="left"/>
        <w:rPr>
          <w:sz w:val="28"/>
        </w:rPr>
      </w:pPr>
      <w:r>
        <w:rPr>
          <w:spacing w:val="-2"/>
          <w:sz w:val="28"/>
        </w:rPr>
        <w:t>Вступ</w:t>
      </w:r>
    </w:p>
    <w:p>
      <w:pPr>
        <w:pStyle w:val="8"/>
        <w:numPr>
          <w:ilvl w:val="0"/>
          <w:numId w:val="1"/>
        </w:numPr>
        <w:tabs>
          <w:tab w:val="left" w:pos="819"/>
        </w:tabs>
        <w:spacing w:before="125" w:after="0" w:line="240" w:lineRule="auto"/>
        <w:ind w:left="818" w:right="0" w:hanging="284"/>
        <w:jc w:val="left"/>
        <w:rPr>
          <w:sz w:val="28"/>
        </w:rPr>
      </w:pPr>
      <w:r>
        <w:rPr>
          <w:sz w:val="28"/>
        </w:rPr>
        <w:t>Аналіз</w:t>
      </w:r>
      <w:r>
        <w:rPr>
          <w:spacing w:val="-11"/>
          <w:sz w:val="28"/>
        </w:rPr>
        <w:t xml:space="preserve"> </w:t>
      </w:r>
      <w:r>
        <w:rPr>
          <w:sz w:val="28"/>
        </w:rPr>
        <w:t>питання</w:t>
      </w:r>
      <w:r>
        <w:rPr>
          <w:spacing w:val="-11"/>
          <w:sz w:val="28"/>
        </w:rPr>
        <w:t xml:space="preserve"> </w:t>
      </w:r>
      <w:r>
        <w:rPr>
          <w:sz w:val="28"/>
        </w:rPr>
        <w:t>(короткий</w:t>
      </w:r>
      <w:r>
        <w:rPr>
          <w:spacing w:val="-11"/>
          <w:sz w:val="28"/>
        </w:rPr>
        <w:t xml:space="preserve"> </w:t>
      </w:r>
      <w:r>
        <w:rPr>
          <w:sz w:val="28"/>
        </w:rPr>
        <w:t>опис</w:t>
      </w:r>
      <w:r>
        <w:rPr>
          <w:spacing w:val="-8"/>
          <w:sz w:val="28"/>
        </w:rPr>
        <w:t xml:space="preserve"> </w:t>
      </w:r>
      <w:r>
        <w:rPr>
          <w:sz w:val="28"/>
        </w:rPr>
        <w:t>використаних</w:t>
      </w:r>
      <w:r>
        <w:rPr>
          <w:spacing w:val="-18"/>
          <w:sz w:val="28"/>
        </w:rPr>
        <w:t xml:space="preserve"> </w:t>
      </w:r>
      <w:r>
        <w:rPr>
          <w:sz w:val="28"/>
        </w:rPr>
        <w:t>технологій</w:t>
      </w:r>
      <w:r>
        <w:rPr>
          <w:spacing w:val="-14"/>
          <w:sz w:val="28"/>
        </w:rPr>
        <w:t xml:space="preserve"> </w:t>
      </w:r>
      <w:r>
        <w:rPr>
          <w:sz w:val="28"/>
        </w:rPr>
        <w:t>і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т.п.)</w:t>
      </w:r>
    </w:p>
    <w:p>
      <w:pPr>
        <w:pStyle w:val="8"/>
        <w:numPr>
          <w:ilvl w:val="0"/>
          <w:numId w:val="1"/>
        </w:numPr>
        <w:tabs>
          <w:tab w:val="left" w:pos="819"/>
        </w:tabs>
        <w:spacing w:before="119" w:after="0" w:line="333" w:lineRule="auto"/>
        <w:ind w:left="818" w:right="958" w:hanging="284"/>
        <w:jc w:val="left"/>
        <w:rPr>
          <w:sz w:val="28"/>
        </w:rPr>
      </w:pPr>
      <w:r>
        <w:rPr>
          <w:sz w:val="28"/>
        </w:rPr>
        <w:t>Структурна</w:t>
      </w:r>
      <w:r>
        <w:rPr>
          <w:spacing w:val="-9"/>
          <w:sz w:val="28"/>
        </w:rPr>
        <w:t xml:space="preserve"> </w:t>
      </w:r>
      <w:r>
        <w:rPr>
          <w:sz w:val="28"/>
        </w:rPr>
        <w:t>та</w:t>
      </w:r>
      <w:r>
        <w:rPr>
          <w:spacing w:val="-9"/>
          <w:sz w:val="28"/>
        </w:rPr>
        <w:t xml:space="preserve"> </w:t>
      </w:r>
      <w:r>
        <w:rPr>
          <w:sz w:val="28"/>
        </w:rPr>
        <w:t>функціональна</w:t>
      </w:r>
      <w:r>
        <w:rPr>
          <w:spacing w:val="-9"/>
          <w:sz w:val="28"/>
        </w:rPr>
        <w:t xml:space="preserve"> </w:t>
      </w:r>
      <w:r>
        <w:rPr>
          <w:sz w:val="28"/>
        </w:rPr>
        <w:t>схема</w:t>
      </w:r>
      <w:r>
        <w:rPr>
          <w:spacing w:val="-1"/>
          <w:sz w:val="28"/>
        </w:rPr>
        <w:t xml:space="preserve"> </w:t>
      </w:r>
      <w:r>
        <w:rPr>
          <w:sz w:val="28"/>
        </w:rPr>
        <w:t>проекту</w:t>
      </w:r>
      <w:r>
        <w:rPr>
          <w:spacing w:val="-13"/>
          <w:sz w:val="28"/>
        </w:rPr>
        <w:t xml:space="preserve"> </w:t>
      </w:r>
      <w:r>
        <w:rPr>
          <w:sz w:val="28"/>
        </w:rPr>
        <w:t>з</w:t>
      </w:r>
      <w:r>
        <w:rPr>
          <w:spacing w:val="-7"/>
          <w:sz w:val="28"/>
        </w:rPr>
        <w:t xml:space="preserve"> </w:t>
      </w:r>
      <w:r>
        <w:rPr>
          <w:sz w:val="28"/>
        </w:rPr>
        <w:t>загальним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описом </w:t>
      </w:r>
      <w:r>
        <w:rPr>
          <w:spacing w:val="-2"/>
          <w:sz w:val="28"/>
        </w:rPr>
        <w:t>складових.</w:t>
      </w:r>
    </w:p>
    <w:p>
      <w:pPr>
        <w:pStyle w:val="8"/>
        <w:numPr>
          <w:ilvl w:val="0"/>
          <w:numId w:val="1"/>
        </w:numPr>
        <w:tabs>
          <w:tab w:val="left" w:pos="819"/>
        </w:tabs>
        <w:spacing w:before="0" w:after="0" w:line="315" w:lineRule="exact"/>
        <w:ind w:left="818" w:right="0" w:hanging="284"/>
        <w:jc w:val="left"/>
        <w:rPr>
          <w:sz w:val="28"/>
        </w:rPr>
      </w:pPr>
      <w:r>
        <w:rPr>
          <w:sz w:val="28"/>
        </w:rPr>
        <w:t>Детальні</w:t>
      </w:r>
      <w:r>
        <w:rPr>
          <w:spacing w:val="-11"/>
          <w:sz w:val="28"/>
        </w:rPr>
        <w:t xml:space="preserve"> </w:t>
      </w:r>
      <w:r>
        <w:rPr>
          <w:sz w:val="28"/>
        </w:rPr>
        <w:t>описи</w:t>
      </w:r>
      <w:r>
        <w:rPr>
          <w:spacing w:val="-16"/>
          <w:sz w:val="28"/>
        </w:rPr>
        <w:t xml:space="preserve"> </w:t>
      </w:r>
      <w:r>
        <w:rPr>
          <w:sz w:val="28"/>
        </w:rPr>
        <w:t>окремих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складових:</w:t>
      </w:r>
    </w:p>
    <w:p>
      <w:pPr>
        <w:pStyle w:val="8"/>
        <w:numPr>
          <w:ilvl w:val="1"/>
          <w:numId w:val="1"/>
        </w:numPr>
        <w:tabs>
          <w:tab w:val="left" w:pos="1530"/>
        </w:tabs>
        <w:spacing w:before="125" w:after="0" w:line="240" w:lineRule="auto"/>
        <w:ind w:left="1529" w:right="0" w:hanging="284"/>
        <w:jc w:val="left"/>
        <w:rPr>
          <w:sz w:val="28"/>
        </w:rPr>
      </w:pPr>
      <w:r>
        <w:rPr>
          <w:spacing w:val="-2"/>
          <w:sz w:val="28"/>
        </w:rPr>
        <w:t>Апаратна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частина</w:t>
      </w:r>
    </w:p>
    <w:p>
      <w:pPr>
        <w:pStyle w:val="8"/>
        <w:numPr>
          <w:ilvl w:val="1"/>
          <w:numId w:val="1"/>
        </w:numPr>
        <w:tabs>
          <w:tab w:val="left" w:pos="1530"/>
        </w:tabs>
        <w:spacing w:before="119" w:after="0" w:line="240" w:lineRule="auto"/>
        <w:ind w:left="1529" w:right="0" w:hanging="284"/>
        <w:jc w:val="left"/>
        <w:rPr>
          <w:sz w:val="28"/>
        </w:rPr>
      </w:pPr>
      <w:r>
        <w:rPr>
          <w:w w:val="95"/>
          <w:sz w:val="28"/>
        </w:rPr>
        <w:t>Back-</w:t>
      </w:r>
      <w:r>
        <w:rPr>
          <w:spacing w:val="-5"/>
          <w:sz w:val="28"/>
        </w:rPr>
        <w:t>end</w:t>
      </w:r>
    </w:p>
    <w:p>
      <w:pPr>
        <w:pStyle w:val="8"/>
        <w:numPr>
          <w:ilvl w:val="1"/>
          <w:numId w:val="1"/>
        </w:numPr>
        <w:tabs>
          <w:tab w:val="left" w:pos="1530"/>
        </w:tabs>
        <w:spacing w:before="125" w:after="0" w:line="240" w:lineRule="auto"/>
        <w:ind w:left="1529" w:right="0" w:hanging="284"/>
        <w:jc w:val="left"/>
        <w:rPr>
          <w:sz w:val="28"/>
        </w:rPr>
      </w:pPr>
      <w:r>
        <w:rPr>
          <w:spacing w:val="-5"/>
          <w:sz w:val="28"/>
        </w:rPr>
        <w:t>БД</w:t>
      </w:r>
    </w:p>
    <w:p>
      <w:pPr>
        <w:pStyle w:val="8"/>
        <w:numPr>
          <w:ilvl w:val="1"/>
          <w:numId w:val="1"/>
        </w:numPr>
        <w:tabs>
          <w:tab w:val="left" w:pos="1530"/>
        </w:tabs>
        <w:spacing w:before="120" w:after="0" w:line="240" w:lineRule="auto"/>
        <w:ind w:left="1529" w:right="0" w:hanging="284"/>
        <w:jc w:val="left"/>
        <w:rPr>
          <w:sz w:val="28"/>
        </w:rPr>
      </w:pPr>
      <w:r>
        <w:rPr>
          <w:sz w:val="28"/>
        </w:rPr>
        <w:t>Веб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додаток</w:t>
      </w:r>
    </w:p>
    <w:p>
      <w:pPr>
        <w:pStyle w:val="8"/>
        <w:numPr>
          <w:ilvl w:val="0"/>
          <w:numId w:val="1"/>
        </w:numPr>
        <w:tabs>
          <w:tab w:val="left" w:pos="819"/>
        </w:tabs>
        <w:spacing w:before="124" w:after="0" w:line="240" w:lineRule="auto"/>
        <w:ind w:left="818" w:right="0" w:hanging="284"/>
        <w:jc w:val="left"/>
        <w:rPr>
          <w:sz w:val="28"/>
        </w:rPr>
      </w:pPr>
      <w:r>
        <w:rPr>
          <w:spacing w:val="-2"/>
          <w:sz w:val="28"/>
        </w:rPr>
        <w:t>Загальна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ілюстрація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працездатності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проекту.</w:t>
      </w:r>
    </w:p>
    <w:p>
      <w:pPr>
        <w:pStyle w:val="8"/>
        <w:numPr>
          <w:ilvl w:val="0"/>
          <w:numId w:val="1"/>
        </w:numPr>
        <w:tabs>
          <w:tab w:val="left" w:pos="819"/>
        </w:tabs>
        <w:spacing w:before="120" w:after="0" w:line="240" w:lineRule="auto"/>
        <w:ind w:left="818" w:right="0" w:hanging="284"/>
        <w:jc w:val="left"/>
        <w:rPr>
          <w:sz w:val="28"/>
        </w:rPr>
      </w:pPr>
      <w:r>
        <w:rPr>
          <w:spacing w:val="-2"/>
          <w:sz w:val="28"/>
        </w:rPr>
        <w:t>Висновки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8"/>
        <w:rPr>
          <w:sz w:val="44"/>
        </w:rPr>
      </w:pPr>
    </w:p>
    <w:p>
      <w:pPr>
        <w:pStyle w:val="2"/>
      </w:pPr>
      <w:r>
        <w:t>Мета</w:t>
      </w:r>
      <w:r>
        <w:rPr>
          <w:spacing w:val="-17"/>
        </w:rPr>
        <w:t xml:space="preserve"> </w:t>
      </w:r>
      <w:r>
        <w:t>та</w:t>
      </w:r>
      <w:r>
        <w:rPr>
          <w:spacing w:val="-13"/>
        </w:rPr>
        <w:t xml:space="preserve"> </w:t>
      </w:r>
      <w:r>
        <w:t>завдання</w:t>
      </w:r>
      <w:r>
        <w:rPr>
          <w:spacing w:val="-18"/>
        </w:rPr>
        <w:t xml:space="preserve"> </w:t>
      </w:r>
      <w:r>
        <w:t>до</w:t>
      </w:r>
      <w:r>
        <w:rPr>
          <w:spacing w:val="-15"/>
        </w:rPr>
        <w:t xml:space="preserve"> </w:t>
      </w:r>
      <w:r>
        <w:t>курсового</w:t>
      </w:r>
      <w:r>
        <w:rPr>
          <w:spacing w:val="-15"/>
        </w:rPr>
        <w:t xml:space="preserve"> </w:t>
      </w:r>
      <w:r>
        <w:rPr>
          <w:spacing w:val="-2"/>
        </w:rPr>
        <w:t>проекту.</w:t>
      </w:r>
    </w:p>
    <w:p>
      <w:pPr>
        <w:pStyle w:val="6"/>
        <w:spacing w:before="7"/>
        <w:rPr>
          <w:b/>
          <w:sz w:val="52"/>
        </w:rPr>
      </w:pPr>
    </w:p>
    <w:p>
      <w:pPr>
        <w:spacing w:before="0"/>
        <w:ind w:left="342" w:right="403" w:firstLine="0"/>
        <w:jc w:val="center"/>
        <w:rPr>
          <w:b/>
          <w:sz w:val="40"/>
        </w:rPr>
      </w:pPr>
      <w:r>
        <w:rPr>
          <w:b/>
          <w:sz w:val="40"/>
        </w:rPr>
        <w:t>ЗАВДАННЯ</w:t>
      </w:r>
      <w:r>
        <w:rPr>
          <w:b/>
          <w:spacing w:val="-16"/>
          <w:sz w:val="40"/>
        </w:rPr>
        <w:t xml:space="preserve"> </w:t>
      </w:r>
      <w:r>
        <w:rPr>
          <w:b/>
          <w:sz w:val="40"/>
        </w:rPr>
        <w:t>НА</w:t>
      </w:r>
      <w:r>
        <w:rPr>
          <w:b/>
          <w:spacing w:val="-27"/>
          <w:sz w:val="40"/>
        </w:rPr>
        <w:t xml:space="preserve"> </w:t>
      </w:r>
      <w:r>
        <w:rPr>
          <w:b/>
          <w:sz w:val="40"/>
        </w:rPr>
        <w:t>КУРСОВИЙ</w:t>
      </w:r>
      <w:r>
        <w:rPr>
          <w:b/>
          <w:spacing w:val="-19"/>
          <w:sz w:val="40"/>
        </w:rPr>
        <w:t xml:space="preserve"> </w:t>
      </w:r>
      <w:r>
        <w:rPr>
          <w:b/>
          <w:spacing w:val="-2"/>
          <w:sz w:val="40"/>
        </w:rPr>
        <w:t>ПРОЕКТ</w:t>
      </w:r>
    </w:p>
    <w:p>
      <w:pPr>
        <w:pStyle w:val="6"/>
        <w:spacing w:before="6"/>
        <w:rPr>
          <w:b/>
          <w:sz w:val="52"/>
        </w:rPr>
      </w:pPr>
    </w:p>
    <w:p>
      <w:pPr>
        <w:pStyle w:val="6"/>
        <w:spacing w:line="427" w:lineRule="auto"/>
        <w:ind w:left="113" w:right="179"/>
        <w:jc w:val="both"/>
      </w:pPr>
      <w:r>
        <w:t>Даний курсовий проект має на меті закріплення знань та навичок, здобутих під час навчання, та охоплює мікроконтролери, схемотехніку, бази даних, веб-програмування та інші.</w:t>
      </w:r>
    </w:p>
    <w:p>
      <w:pPr>
        <w:pStyle w:val="3"/>
        <w:spacing w:before="244" w:line="424" w:lineRule="auto"/>
        <w:ind w:left="113" w:right="181"/>
        <w:jc w:val="both"/>
      </w:pPr>
      <w:r>
        <w:t xml:space="preserve">Проект має виконуватися на фізичному залізі (або Proteus), і реально </w:t>
      </w:r>
      <w:r>
        <w:rPr>
          <w:spacing w:val="-2"/>
        </w:rPr>
        <w:t>працювати.</w:t>
      </w:r>
    </w:p>
    <w:p>
      <w:pPr>
        <w:spacing w:after="0" w:line="424" w:lineRule="auto"/>
        <w:jc w:val="both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spacing w:before="74" w:line="424" w:lineRule="auto"/>
        <w:ind w:left="113"/>
      </w:pPr>
      <w:r>
        <w:t>Тему</w:t>
      </w:r>
      <w:r>
        <w:rPr>
          <w:spacing w:val="40"/>
        </w:rPr>
        <w:t xml:space="preserve"> </w:t>
      </w:r>
      <w:r>
        <w:t>курсового</w:t>
      </w:r>
      <w:r>
        <w:rPr>
          <w:spacing w:val="40"/>
        </w:rPr>
        <w:t xml:space="preserve"> </w:t>
      </w:r>
      <w:r>
        <w:t>проекту</w:t>
      </w:r>
      <w:r>
        <w:rPr>
          <w:spacing w:val="40"/>
        </w:rPr>
        <w:t xml:space="preserve"> </w:t>
      </w:r>
      <w:r>
        <w:t>можна</w:t>
      </w:r>
      <w:r>
        <w:rPr>
          <w:spacing w:val="40"/>
        </w:rPr>
        <w:t xml:space="preserve"> </w:t>
      </w:r>
      <w:r>
        <w:t>обирати</w:t>
      </w:r>
      <w:r>
        <w:rPr>
          <w:spacing w:val="40"/>
        </w:rPr>
        <w:t xml:space="preserve"> </w:t>
      </w:r>
      <w:r>
        <w:t>самостійно</w:t>
      </w:r>
      <w:r>
        <w:rPr>
          <w:spacing w:val="40"/>
        </w:rPr>
        <w:t xml:space="preserve"> </w:t>
      </w:r>
      <w:r>
        <w:t>відповідно</w:t>
      </w:r>
      <w:r>
        <w:rPr>
          <w:spacing w:val="40"/>
        </w:rPr>
        <w:t xml:space="preserve"> </w:t>
      </w:r>
      <w:r>
        <w:t>до</w:t>
      </w:r>
      <w:r>
        <w:rPr>
          <w:spacing w:val="40"/>
        </w:rPr>
        <w:t xml:space="preserve"> </w:t>
      </w:r>
      <w:r>
        <w:t>вимог</w:t>
      </w:r>
      <w:r>
        <w:rPr>
          <w:spacing w:val="40"/>
        </w:rPr>
        <w:t xml:space="preserve"> </w:t>
      </w:r>
      <w:r>
        <w:t>щодо складової, що продемонстровано нижче:</w:t>
      </w:r>
    </w:p>
    <w:p>
      <w:pPr>
        <w:pStyle w:val="6"/>
        <w:spacing w:before="248"/>
        <w:ind w:left="2725"/>
      </w:pPr>
      <w:r>
        <w:rPr>
          <w:u w:val="single"/>
        </w:rPr>
        <w:t>Основні</w:t>
      </w:r>
      <w:r>
        <w:rPr>
          <w:spacing w:val="-8"/>
          <w:u w:val="single"/>
        </w:rPr>
        <w:t xml:space="preserve"> </w:t>
      </w:r>
      <w:r>
        <w:rPr>
          <w:u w:val="single"/>
        </w:rPr>
        <w:t>складові</w:t>
      </w:r>
      <w:r>
        <w:rPr>
          <w:spacing w:val="-13"/>
          <w:u w:val="single"/>
        </w:rPr>
        <w:t xml:space="preserve"> </w:t>
      </w:r>
      <w:r>
        <w:rPr>
          <w:u w:val="single"/>
        </w:rPr>
        <w:t>курсового</w:t>
      </w:r>
      <w:r>
        <w:rPr>
          <w:spacing w:val="-14"/>
          <w:u w:val="single"/>
        </w:rPr>
        <w:t xml:space="preserve"> </w:t>
      </w:r>
      <w:r>
        <w:rPr>
          <w:spacing w:val="-2"/>
          <w:u w:val="single"/>
        </w:rPr>
        <w:t>проекту:</w:t>
      </w:r>
    </w:p>
    <w:p>
      <w:pPr>
        <w:pStyle w:val="6"/>
        <w:spacing w:before="2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1591310</wp:posOffset>
            </wp:positionH>
            <wp:positionV relativeFrom="paragraph">
              <wp:posOffset>162560</wp:posOffset>
            </wp:positionV>
            <wp:extent cx="4590415" cy="28860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634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  <w:rPr>
          <w:sz w:val="41"/>
        </w:rPr>
      </w:pPr>
    </w:p>
    <w:p>
      <w:pPr>
        <w:pStyle w:val="2"/>
        <w:ind w:left="345"/>
      </w:pPr>
      <w:r>
        <w:rPr>
          <w:spacing w:val="-2"/>
        </w:rPr>
        <w:t>Вступ</w:t>
      </w:r>
    </w:p>
    <w:p>
      <w:pPr>
        <w:pStyle w:val="6"/>
        <w:spacing w:before="10"/>
        <w:rPr>
          <w:b/>
          <w:sz w:val="52"/>
        </w:rPr>
      </w:pPr>
    </w:p>
    <w:p>
      <w:pPr>
        <w:pStyle w:val="6"/>
        <w:spacing w:line="427" w:lineRule="auto"/>
        <w:ind w:left="113" w:right="205"/>
      </w:pPr>
      <w:r>
        <w:t>У курсовій роботі виникла ідея реалізувати Барометр широкого призначення.</w:t>
      </w:r>
      <w:r>
        <w:rPr>
          <w:spacing w:val="-15"/>
        </w:rPr>
        <w:t xml:space="preserve"> </w:t>
      </w:r>
      <w:r>
        <w:t>Тобто</w:t>
      </w:r>
      <w:r>
        <w:rPr>
          <w:spacing w:val="-11"/>
        </w:rPr>
        <w:t xml:space="preserve"> </w:t>
      </w:r>
      <w:r>
        <w:t>цей</w:t>
      </w:r>
      <w:r>
        <w:rPr>
          <w:spacing w:val="-11"/>
        </w:rPr>
        <w:t xml:space="preserve"> </w:t>
      </w:r>
      <w:r>
        <w:t>пристрій</w:t>
      </w:r>
      <w:r>
        <w:rPr>
          <w:spacing w:val="-15"/>
        </w:rPr>
        <w:t xml:space="preserve"> </w:t>
      </w:r>
      <w:r>
        <w:t>можна</w:t>
      </w:r>
      <w:r>
        <w:rPr>
          <w:spacing w:val="-15"/>
        </w:rPr>
        <w:t xml:space="preserve"> </w:t>
      </w:r>
      <w:r>
        <w:t>застосувати</w:t>
      </w:r>
      <w:r>
        <w:rPr>
          <w:spacing w:val="-15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різній</w:t>
      </w:r>
      <w:r>
        <w:rPr>
          <w:spacing w:val="-15"/>
        </w:rPr>
        <w:t xml:space="preserve"> </w:t>
      </w:r>
      <w:r>
        <w:t>місцевості, ситуаціях чи використовувати як домашній пристрій для контролю</w:t>
      </w:r>
    </w:p>
    <w:p>
      <w:pPr>
        <w:pStyle w:val="6"/>
        <w:spacing w:before="5"/>
        <w:ind w:left="113"/>
      </w:pPr>
      <w:r>
        <w:t>атмосферного</w:t>
      </w:r>
      <w:r>
        <w:rPr>
          <w:spacing w:val="-17"/>
        </w:rPr>
        <w:t xml:space="preserve"> </w:t>
      </w:r>
      <w:r>
        <w:t>тиску.</w:t>
      </w:r>
      <w:r>
        <w:rPr>
          <w:spacing w:val="-12"/>
        </w:rPr>
        <w:t xml:space="preserve"> </w:t>
      </w:r>
      <w:r>
        <w:t>Що</w:t>
      </w:r>
      <w:r>
        <w:rPr>
          <w:spacing w:val="-16"/>
        </w:rPr>
        <w:t xml:space="preserve"> </w:t>
      </w:r>
      <w:r>
        <w:t>таке</w:t>
      </w:r>
      <w:r>
        <w:rPr>
          <w:spacing w:val="-12"/>
        </w:rPr>
        <w:t xml:space="preserve"> </w:t>
      </w:r>
      <w:r>
        <w:t>саме</w:t>
      </w:r>
      <w:r>
        <w:rPr>
          <w:spacing w:val="-16"/>
        </w:rPr>
        <w:t xml:space="preserve"> </w:t>
      </w:r>
      <w:r>
        <w:rPr>
          <w:spacing w:val="-2"/>
        </w:rPr>
        <w:t>барометр.</w:t>
      </w:r>
    </w:p>
    <w:p>
      <w:pPr>
        <w:pStyle w:val="6"/>
        <w:spacing w:before="11"/>
        <w:rPr>
          <w:sz w:val="42"/>
        </w:rPr>
      </w:pPr>
    </w:p>
    <w:p>
      <w:pPr>
        <w:pStyle w:val="6"/>
        <w:spacing w:line="429" w:lineRule="auto"/>
        <w:ind w:left="113"/>
      </w:pPr>
      <w:r>
        <w:t>Барометр - прилад для вимірювання атмосферного тиску. Також може застосовуватися</w:t>
      </w:r>
      <w:r>
        <w:rPr>
          <w:spacing w:val="-11"/>
        </w:rPr>
        <w:t xml:space="preserve"> </w:t>
      </w:r>
      <w:r>
        <w:t>як</w:t>
      </w:r>
      <w:r>
        <w:rPr>
          <w:spacing w:val="-15"/>
        </w:rPr>
        <w:t xml:space="preserve"> </w:t>
      </w:r>
      <w:r>
        <w:t>альтиметр,</w:t>
      </w:r>
      <w:r>
        <w:rPr>
          <w:spacing w:val="-14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вимірювання</w:t>
      </w:r>
      <w:r>
        <w:rPr>
          <w:spacing w:val="-15"/>
        </w:rPr>
        <w:t xml:space="preserve"> </w:t>
      </w:r>
      <w:r>
        <w:t>висоти</w:t>
      </w:r>
      <w:r>
        <w:rPr>
          <w:spacing w:val="-15"/>
        </w:rPr>
        <w:t xml:space="preserve"> </w:t>
      </w:r>
      <w:r>
        <w:t>над</w:t>
      </w:r>
      <w:r>
        <w:rPr>
          <w:spacing w:val="-13"/>
        </w:rPr>
        <w:t xml:space="preserve"> </w:t>
      </w:r>
      <w:r>
        <w:t>рівнем</w:t>
      </w:r>
      <w:r>
        <w:rPr>
          <w:spacing w:val="-13"/>
        </w:rPr>
        <w:t xml:space="preserve"> </w:t>
      </w:r>
      <w:r>
        <w:t>моря.</w:t>
      </w:r>
    </w:p>
    <w:p>
      <w:pPr>
        <w:pStyle w:val="6"/>
        <w:spacing w:before="240"/>
        <w:ind w:left="113"/>
      </w:pPr>
      <w:r>
        <w:rPr>
          <w:spacing w:val="-2"/>
        </w:rPr>
        <w:t>Застосування:</w:t>
      </w:r>
    </w:p>
    <w:p>
      <w:pPr>
        <w:spacing w:after="0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spacing w:before="74" w:line="427" w:lineRule="auto"/>
        <w:ind w:left="113" w:right="803"/>
        <w:jc w:val="both"/>
      </w:pPr>
      <w:r>
        <w:t>Найчастіше,</w:t>
      </w:r>
      <w:r>
        <w:rPr>
          <w:spacing w:val="-11"/>
        </w:rPr>
        <w:t xml:space="preserve"> </w:t>
      </w:r>
      <w:r>
        <w:t>барометри</w:t>
      </w:r>
      <w:r>
        <w:rPr>
          <w:spacing w:val="-12"/>
        </w:rPr>
        <w:t xml:space="preserve"> </w:t>
      </w:r>
      <w:r>
        <w:t>застосовують</w:t>
      </w:r>
      <w:r>
        <w:rPr>
          <w:spacing w:val="-11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передбачення</w:t>
      </w:r>
      <w:r>
        <w:rPr>
          <w:spacing w:val="-8"/>
        </w:rPr>
        <w:t xml:space="preserve"> </w:t>
      </w:r>
      <w:r>
        <w:t>погоди.</w:t>
      </w:r>
      <w:r>
        <w:rPr>
          <w:spacing w:val="-7"/>
        </w:rPr>
        <w:t xml:space="preserve"> </w:t>
      </w:r>
      <w:r>
        <w:t>Також барометри</w:t>
      </w:r>
      <w:r>
        <w:rPr>
          <w:spacing w:val="-20"/>
        </w:rPr>
        <w:t xml:space="preserve"> </w:t>
      </w:r>
      <w:r>
        <w:t>застосовують</w:t>
      </w:r>
      <w:r>
        <w:rPr>
          <w:spacing w:val="-19"/>
        </w:rPr>
        <w:t xml:space="preserve"> </w:t>
      </w:r>
      <w:r>
        <w:t>для</w:t>
      </w:r>
      <w:r>
        <w:rPr>
          <w:spacing w:val="-20"/>
        </w:rPr>
        <w:t xml:space="preserve"> </w:t>
      </w:r>
      <w:r>
        <w:t>барометричного</w:t>
      </w:r>
      <w:r>
        <w:rPr>
          <w:spacing w:val="-19"/>
        </w:rPr>
        <w:t xml:space="preserve"> </w:t>
      </w:r>
      <w:r>
        <w:t>нівелювання</w:t>
      </w:r>
      <w:r>
        <w:rPr>
          <w:spacing w:val="-20"/>
        </w:rPr>
        <w:t xml:space="preserve"> </w:t>
      </w:r>
      <w:r>
        <w:t>в</w:t>
      </w:r>
      <w:r>
        <w:rPr>
          <w:spacing w:val="-19"/>
        </w:rPr>
        <w:t xml:space="preserve"> </w:t>
      </w:r>
      <w:r>
        <w:t>геодезії</w:t>
      </w:r>
      <w:r>
        <w:rPr>
          <w:spacing w:val="-19"/>
        </w:rPr>
        <w:t xml:space="preserve"> </w:t>
      </w:r>
      <w:r>
        <w:t>та маркшейдерській справі.</w:t>
      </w:r>
    </w:p>
    <w:p>
      <w:pPr>
        <w:pStyle w:val="6"/>
        <w:spacing w:before="240" w:line="429" w:lineRule="auto"/>
        <w:ind w:left="113"/>
      </w:pPr>
      <w:r>
        <w:t xml:space="preserve">Перший барометр був ртутним. </w:t>
      </w:r>
      <w:r>
        <w:rPr>
          <w:b/>
        </w:rPr>
        <w:t xml:space="preserve">Ртутний барометр </w:t>
      </w:r>
      <w:r>
        <w:t>винайдений учнями Галілео</w:t>
      </w:r>
      <w:r>
        <w:rPr>
          <w:spacing w:val="-5"/>
        </w:rPr>
        <w:t xml:space="preserve"> </w:t>
      </w:r>
      <w:r>
        <w:t>Галілея,</w:t>
      </w:r>
      <w:r>
        <w:rPr>
          <w:spacing w:val="-5"/>
        </w:rPr>
        <w:t xml:space="preserve"> </w:t>
      </w:r>
      <w:r>
        <w:t>італійцями</w:t>
      </w:r>
      <w:r>
        <w:rPr>
          <w:spacing w:val="-6"/>
        </w:rPr>
        <w:t xml:space="preserve"> </w:t>
      </w:r>
      <w:r>
        <w:t>Еванджеліста</w:t>
      </w:r>
      <w:r>
        <w:rPr>
          <w:spacing w:val="-5"/>
        </w:rPr>
        <w:t xml:space="preserve"> </w:t>
      </w:r>
      <w:r>
        <w:t>Торрічеллі</w:t>
      </w:r>
      <w:r>
        <w:rPr>
          <w:spacing w:val="-4"/>
        </w:rPr>
        <w:t xml:space="preserve"> </w:t>
      </w:r>
      <w:r>
        <w:t>та</w:t>
      </w:r>
      <w:r>
        <w:rPr>
          <w:spacing w:val="-5"/>
        </w:rPr>
        <w:t xml:space="preserve"> </w:t>
      </w:r>
      <w:r>
        <w:t>Вінченцо</w:t>
      </w:r>
      <w:r>
        <w:rPr>
          <w:spacing w:val="-5"/>
        </w:rPr>
        <w:t xml:space="preserve"> </w:t>
      </w:r>
      <w:r>
        <w:t>Вівіані у 1643 році., це була тарілка з налитою в неї ртуттю та пробіркою (колбою), поставленою отвором вниз. Коли атмосферний тиск підвищувався, ртуть піднімалася</w:t>
      </w:r>
      <w:r>
        <w:rPr>
          <w:spacing w:val="-6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пробірці,</w:t>
      </w:r>
      <w:r>
        <w:rPr>
          <w:spacing w:val="-9"/>
        </w:rPr>
        <w:t xml:space="preserve"> </w:t>
      </w:r>
      <w:r>
        <w:t>коли</w:t>
      </w:r>
      <w:r>
        <w:rPr>
          <w:spacing w:val="-10"/>
        </w:rPr>
        <w:t xml:space="preserve"> </w:t>
      </w:r>
      <w:r>
        <w:t>вона</w:t>
      </w:r>
      <w:r>
        <w:rPr>
          <w:spacing w:val="-6"/>
        </w:rPr>
        <w:t xml:space="preserve"> </w:t>
      </w:r>
      <w:r>
        <w:t>знижувалася</w:t>
      </w:r>
      <w:r>
        <w:rPr>
          <w:spacing w:val="-4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ртуть</w:t>
      </w:r>
      <w:r>
        <w:rPr>
          <w:spacing w:val="-6"/>
        </w:rPr>
        <w:t xml:space="preserve"> </w:t>
      </w:r>
      <w:r>
        <w:t>опускалася.</w:t>
      </w:r>
      <w:r>
        <w:rPr>
          <w:spacing w:val="-9"/>
        </w:rPr>
        <w:t xml:space="preserve"> </w:t>
      </w:r>
      <w:r>
        <w:t>Через незручність така конструкція перестала застосовуватися і поступилася</w:t>
      </w:r>
    </w:p>
    <w:p>
      <w:pPr>
        <w:pStyle w:val="6"/>
        <w:spacing w:line="429" w:lineRule="auto"/>
        <w:ind w:left="113"/>
      </w:pPr>
      <w:r>
        <w:t>місцем</w:t>
      </w:r>
      <w:r>
        <w:rPr>
          <w:spacing w:val="-18"/>
        </w:rPr>
        <w:t xml:space="preserve"> </w:t>
      </w:r>
      <w:r>
        <w:t>барометру-анероїду,</w:t>
      </w:r>
      <w:r>
        <w:rPr>
          <w:spacing w:val="-15"/>
        </w:rPr>
        <w:t xml:space="preserve"> </w:t>
      </w:r>
      <w:r>
        <w:t>але</w:t>
      </w:r>
      <w:r>
        <w:rPr>
          <w:spacing w:val="-19"/>
        </w:rPr>
        <w:t xml:space="preserve"> </w:t>
      </w:r>
      <w:r>
        <w:t>метод,</w:t>
      </w:r>
      <w:r>
        <w:rPr>
          <w:spacing w:val="-19"/>
        </w:rPr>
        <w:t xml:space="preserve"> </w:t>
      </w:r>
      <w:r>
        <w:t>за</w:t>
      </w:r>
      <w:r>
        <w:rPr>
          <w:spacing w:val="-19"/>
        </w:rPr>
        <w:t xml:space="preserve"> </w:t>
      </w:r>
      <w:r>
        <w:t>яким</w:t>
      </w:r>
      <w:r>
        <w:rPr>
          <w:spacing w:val="-18"/>
        </w:rPr>
        <w:t xml:space="preserve"> </w:t>
      </w:r>
      <w:r>
        <w:t>такий</w:t>
      </w:r>
      <w:r>
        <w:rPr>
          <w:spacing w:val="-19"/>
        </w:rPr>
        <w:t xml:space="preserve"> </w:t>
      </w:r>
      <w:r>
        <w:t>барометр</w:t>
      </w:r>
      <w:r>
        <w:rPr>
          <w:spacing w:val="-15"/>
        </w:rPr>
        <w:t xml:space="preserve"> </w:t>
      </w:r>
      <w:r>
        <w:t>був виготовлений, став застосовуватися в термометрах.</w:t>
      </w:r>
    </w:p>
    <w:p>
      <w:pPr>
        <w:pStyle w:val="6"/>
        <w:spacing w:before="239" w:line="429" w:lineRule="auto"/>
        <w:ind w:left="113" w:right="205"/>
      </w:pPr>
      <w:r>
        <w:t>Барометр-анероїд - Так звані анероїди, у яких зміна атмосферного тиску змушує стискуватися або розширюватися гофровану металеву коробку (вакуумну камеру) з розрідженим повітрям усередині. Ці деформації, за допомогою</w:t>
      </w:r>
      <w:r>
        <w:rPr>
          <w:spacing w:val="-9"/>
        </w:rPr>
        <w:t xml:space="preserve"> </w:t>
      </w:r>
      <w:r>
        <w:t>системи</w:t>
      </w:r>
      <w:r>
        <w:rPr>
          <w:spacing w:val="-11"/>
        </w:rPr>
        <w:t xml:space="preserve"> </w:t>
      </w:r>
      <w:r>
        <w:t>важелів</w:t>
      </w:r>
      <w:r>
        <w:rPr>
          <w:spacing w:val="-13"/>
        </w:rPr>
        <w:t xml:space="preserve"> </w:t>
      </w:r>
      <w:r>
        <w:t>та</w:t>
      </w:r>
      <w:r>
        <w:rPr>
          <w:spacing w:val="-15"/>
        </w:rPr>
        <w:t xml:space="preserve"> </w:t>
      </w:r>
      <w:r>
        <w:t>шарнірів,</w:t>
      </w:r>
      <w:r>
        <w:rPr>
          <w:spacing w:val="-15"/>
        </w:rPr>
        <w:t xml:space="preserve"> </w:t>
      </w:r>
      <w:r>
        <w:t>передаються</w:t>
      </w:r>
      <w:r>
        <w:rPr>
          <w:spacing w:val="-12"/>
        </w:rPr>
        <w:t xml:space="preserve"> </w:t>
      </w:r>
      <w:r>
        <w:t>стрілці,</w:t>
      </w:r>
      <w:r>
        <w:rPr>
          <w:spacing w:val="-10"/>
        </w:rPr>
        <w:t xml:space="preserve"> </w:t>
      </w:r>
      <w:r>
        <w:t>що</w:t>
      </w:r>
      <w:r>
        <w:rPr>
          <w:spacing w:val="-11"/>
        </w:rPr>
        <w:t xml:space="preserve"> </w:t>
      </w:r>
      <w:r>
        <w:t>рухається по шкалі, на якій стоять позначки, які відповідають тиску. Показники анероїда з часом змінюються, внаслідок зміни пружності стінок коробки, тому його необхідно час від часу звіряти з ртутним барометром. Завдяки своїй портативності, широко застосовується в експедиціях, а також як висотоміри (тоді шкалу анероїда градуюють у метрах).</w:t>
      </w:r>
    </w:p>
    <w:p>
      <w:pPr>
        <w:pStyle w:val="6"/>
        <w:spacing w:before="238" w:line="427" w:lineRule="auto"/>
        <w:ind w:left="113" w:right="205"/>
      </w:pPr>
      <w:r>
        <w:t>До</w:t>
      </w:r>
      <w:r>
        <w:rPr>
          <w:spacing w:val="-12"/>
        </w:rPr>
        <w:t xml:space="preserve"> </w:t>
      </w:r>
      <w:r>
        <w:t>шкали</w:t>
      </w:r>
      <w:r>
        <w:rPr>
          <w:spacing w:val="-9"/>
        </w:rPr>
        <w:t xml:space="preserve"> </w:t>
      </w:r>
      <w:r>
        <w:t>анероїда</w:t>
      </w:r>
      <w:r>
        <w:rPr>
          <w:spacing w:val="-9"/>
        </w:rPr>
        <w:t xml:space="preserve"> </w:t>
      </w:r>
      <w:r>
        <w:t>часто</w:t>
      </w:r>
      <w:r>
        <w:rPr>
          <w:spacing w:val="-9"/>
        </w:rPr>
        <w:t xml:space="preserve"> </w:t>
      </w:r>
      <w:r>
        <w:t>прикріплений</w:t>
      </w:r>
      <w:r>
        <w:rPr>
          <w:spacing w:val="-8"/>
        </w:rPr>
        <w:t xml:space="preserve"> </w:t>
      </w:r>
      <w:r>
        <w:t>дугоподібний</w:t>
      </w:r>
      <w:r>
        <w:rPr>
          <w:spacing w:val="-9"/>
        </w:rPr>
        <w:t xml:space="preserve"> </w:t>
      </w:r>
      <w:r>
        <w:t>термометр,</w:t>
      </w:r>
      <w:r>
        <w:rPr>
          <w:spacing w:val="-8"/>
        </w:rPr>
        <w:t xml:space="preserve"> </w:t>
      </w:r>
      <w:r>
        <w:t>який служить</w:t>
      </w:r>
      <w:r>
        <w:rPr>
          <w:spacing w:val="-15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внесення</w:t>
      </w:r>
      <w:r>
        <w:rPr>
          <w:spacing w:val="-13"/>
        </w:rPr>
        <w:t xml:space="preserve"> </w:t>
      </w:r>
      <w:r>
        <w:t>поправки</w:t>
      </w:r>
      <w:r>
        <w:rPr>
          <w:spacing w:val="-16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температуру.</w:t>
      </w:r>
      <w:r>
        <w:rPr>
          <w:spacing w:val="-10"/>
        </w:rPr>
        <w:t xml:space="preserve"> </w:t>
      </w:r>
      <w:r>
        <w:t>Похибка</w:t>
      </w:r>
      <w:r>
        <w:rPr>
          <w:spacing w:val="-15"/>
        </w:rPr>
        <w:t xml:space="preserve"> </w:t>
      </w:r>
      <w:r>
        <w:rPr>
          <w:spacing w:val="-2"/>
        </w:rPr>
        <w:t>вимірювань</w:t>
      </w:r>
    </w:p>
    <w:p>
      <w:pPr>
        <w:spacing w:after="0" w:line="427" w:lineRule="auto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spacing w:before="69" w:line="429" w:lineRule="auto"/>
        <w:ind w:left="113" w:right="205"/>
      </w:pPr>
      <w:r>
        <w:t>анероїд</w:t>
      </w:r>
      <w:r>
        <w:rPr>
          <w:spacing w:val="-6"/>
        </w:rPr>
        <w:t xml:space="preserve"> </w:t>
      </w:r>
      <w:r>
        <w:t>становить</w:t>
      </w:r>
      <w:r>
        <w:rPr>
          <w:spacing w:val="-7"/>
        </w:rPr>
        <w:t xml:space="preserve"> </w:t>
      </w:r>
      <w:r>
        <w:t>1-2</w:t>
      </w:r>
      <w:r>
        <w:rPr>
          <w:spacing w:val="-7"/>
        </w:rPr>
        <w:t xml:space="preserve"> </w:t>
      </w:r>
      <w:r>
        <w:t>мбар.</w:t>
      </w:r>
      <w:r>
        <w:rPr>
          <w:spacing w:val="-11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отримання</w:t>
      </w:r>
      <w:r>
        <w:rPr>
          <w:spacing w:val="-12"/>
        </w:rPr>
        <w:t xml:space="preserve"> </w:t>
      </w:r>
      <w:r>
        <w:t>істинного</w:t>
      </w:r>
      <w:r>
        <w:rPr>
          <w:spacing w:val="-11"/>
        </w:rPr>
        <w:t xml:space="preserve"> </w:t>
      </w:r>
      <w:r>
        <w:t>значення</w:t>
      </w:r>
      <w:r>
        <w:rPr>
          <w:spacing w:val="-12"/>
        </w:rPr>
        <w:t xml:space="preserve"> </w:t>
      </w:r>
      <w:r>
        <w:t>тиску анероїд потребує три поправки:</w:t>
      </w:r>
    </w:p>
    <w:p>
      <w:pPr>
        <w:pStyle w:val="6"/>
        <w:spacing w:before="240" w:line="429" w:lineRule="auto"/>
        <w:ind w:left="113"/>
      </w:pPr>
      <w:r>
        <w:t>на</w:t>
      </w:r>
      <w:r>
        <w:rPr>
          <w:spacing w:val="-7"/>
        </w:rPr>
        <w:t xml:space="preserve"> </w:t>
      </w:r>
      <w:r>
        <w:t>шкалу</w:t>
      </w:r>
      <w:r>
        <w:rPr>
          <w:spacing w:val="-5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зумовлена</w:t>
      </w:r>
      <w:r>
        <w:rPr>
          <w:spacing w:val="-7"/>
        </w:rPr>
        <w:t xml:space="preserve"> </w:t>
      </w:r>
      <w:r>
        <w:t>тим,</w:t>
      </w:r>
      <w:r>
        <w:rPr>
          <w:spacing w:val="-1"/>
        </w:rPr>
        <w:t xml:space="preserve"> </w:t>
      </w:r>
      <w:r>
        <w:t>що</w:t>
      </w:r>
      <w:r>
        <w:rPr>
          <w:spacing w:val="-3"/>
        </w:rPr>
        <w:t xml:space="preserve"> </w:t>
      </w:r>
      <w:r>
        <w:t>анероїд</w:t>
      </w:r>
      <w:r>
        <w:rPr>
          <w:spacing w:val="-5"/>
        </w:rPr>
        <w:t xml:space="preserve"> </w:t>
      </w:r>
      <w:r>
        <w:t>неоднаково</w:t>
      </w:r>
      <w:r>
        <w:rPr>
          <w:spacing w:val="-7"/>
        </w:rPr>
        <w:t xml:space="preserve"> </w:t>
      </w:r>
      <w:r>
        <w:t>реагує на</w:t>
      </w:r>
      <w:r>
        <w:rPr>
          <w:spacing w:val="-3"/>
        </w:rPr>
        <w:t xml:space="preserve"> </w:t>
      </w:r>
      <w:r>
        <w:t>зміну</w:t>
      </w:r>
      <w:r>
        <w:rPr>
          <w:spacing w:val="-3"/>
        </w:rPr>
        <w:t xml:space="preserve"> </w:t>
      </w:r>
      <w:r>
        <w:t>тиску</w:t>
      </w:r>
      <w:r>
        <w:rPr>
          <w:spacing w:val="-7"/>
        </w:rPr>
        <w:t xml:space="preserve"> </w:t>
      </w:r>
      <w:r>
        <w:t>в різних ділянках шкали;</w:t>
      </w:r>
    </w:p>
    <w:p>
      <w:pPr>
        <w:pStyle w:val="6"/>
        <w:spacing w:before="240" w:line="429" w:lineRule="auto"/>
        <w:ind w:left="113"/>
      </w:pPr>
      <w:r>
        <w:t>на</w:t>
      </w:r>
      <w:r>
        <w:rPr>
          <w:spacing w:val="-12"/>
        </w:rPr>
        <w:t xml:space="preserve"> </w:t>
      </w:r>
      <w:r>
        <w:t>температуру</w:t>
      </w:r>
      <w:r>
        <w:rPr>
          <w:spacing w:val="-13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зумовлена</w:t>
      </w:r>
      <w:r>
        <w:rPr>
          <w:spacing w:val="-7"/>
        </w:rPr>
        <w:t xml:space="preserve"> </w:t>
      </w:r>
      <w:r>
        <w:t>залежністю</w:t>
      </w:r>
      <w:r>
        <w:rPr>
          <w:spacing w:val="-9"/>
        </w:rPr>
        <w:t xml:space="preserve"> </w:t>
      </w:r>
      <w:r>
        <w:t>пружних</w:t>
      </w:r>
      <w:r>
        <w:rPr>
          <w:spacing w:val="-15"/>
        </w:rPr>
        <w:t xml:space="preserve"> </w:t>
      </w:r>
      <w:r>
        <w:t>властивостей</w:t>
      </w:r>
      <w:r>
        <w:rPr>
          <w:spacing w:val="-13"/>
        </w:rPr>
        <w:t xml:space="preserve"> </w:t>
      </w:r>
      <w:r>
        <w:t>коробки</w:t>
      </w:r>
      <w:r>
        <w:rPr>
          <w:spacing w:val="-13"/>
        </w:rPr>
        <w:t xml:space="preserve"> </w:t>
      </w:r>
      <w:r>
        <w:t>і пружини від температури;</w:t>
      </w:r>
    </w:p>
    <w:p>
      <w:pPr>
        <w:pStyle w:val="6"/>
        <w:spacing w:before="239" w:line="429" w:lineRule="auto"/>
        <w:ind w:left="113"/>
      </w:pPr>
      <w:r>
        <w:t>додаткова</w:t>
      </w:r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обумовлена</w:t>
      </w:r>
      <w:r>
        <w:rPr>
          <w:spacing w:val="-11"/>
        </w:rPr>
        <w:t xml:space="preserve"> </w:t>
      </w:r>
      <w:r>
        <w:t>зміною</w:t>
      </w:r>
      <w:r>
        <w:rPr>
          <w:spacing w:val="-6"/>
        </w:rPr>
        <w:t xml:space="preserve"> </w:t>
      </w:r>
      <w:r>
        <w:t>пружних</w:t>
      </w:r>
      <w:r>
        <w:rPr>
          <w:spacing w:val="-15"/>
        </w:rPr>
        <w:t xml:space="preserve"> </w:t>
      </w:r>
      <w:r>
        <w:t>властивостей</w:t>
      </w:r>
      <w:r>
        <w:rPr>
          <w:spacing w:val="-13"/>
        </w:rPr>
        <w:t xml:space="preserve"> </w:t>
      </w:r>
      <w:r>
        <w:t>коробки</w:t>
      </w:r>
      <w:r>
        <w:rPr>
          <w:spacing w:val="-13"/>
        </w:rPr>
        <w:t xml:space="preserve"> </w:t>
      </w:r>
      <w:r>
        <w:t>і</w:t>
      </w:r>
      <w:r>
        <w:rPr>
          <w:spacing w:val="-7"/>
        </w:rPr>
        <w:t xml:space="preserve"> </w:t>
      </w:r>
      <w:r>
        <w:t>пружини</w:t>
      </w:r>
      <w:r>
        <w:rPr>
          <w:spacing w:val="-8"/>
        </w:rPr>
        <w:t xml:space="preserve"> </w:t>
      </w:r>
      <w:r>
        <w:t xml:space="preserve">з </w:t>
      </w:r>
      <w:r>
        <w:rPr>
          <w:spacing w:val="-2"/>
        </w:rPr>
        <w:t>часом.</w:t>
      </w:r>
    </w:p>
    <w:p>
      <w:pPr>
        <w:pStyle w:val="6"/>
        <w:spacing w:before="240" w:line="427" w:lineRule="auto"/>
        <w:ind w:left="113"/>
      </w:pPr>
      <w:r>
        <w:t>У</w:t>
      </w:r>
      <w:r>
        <w:rPr>
          <w:spacing w:val="-8"/>
        </w:rPr>
        <w:t xml:space="preserve"> </w:t>
      </w:r>
      <w:r>
        <w:t>наш</w:t>
      </w:r>
      <w:r>
        <w:rPr>
          <w:spacing w:val="-6"/>
        </w:rPr>
        <w:t xml:space="preserve"> </w:t>
      </w:r>
      <w:r>
        <w:t>час</w:t>
      </w:r>
      <w:r>
        <w:rPr>
          <w:spacing w:val="-5"/>
        </w:rPr>
        <w:t xml:space="preserve"> </w:t>
      </w:r>
      <w:r>
        <w:t>пристрій</w:t>
      </w:r>
      <w:r>
        <w:rPr>
          <w:spacing w:val="-10"/>
        </w:rPr>
        <w:t xml:space="preserve"> </w:t>
      </w:r>
      <w:r>
        <w:t>визначення</w:t>
      </w:r>
      <w:r>
        <w:rPr>
          <w:spacing w:val="-6"/>
        </w:rPr>
        <w:t xml:space="preserve"> </w:t>
      </w:r>
      <w:r>
        <w:t>атмосферного</w:t>
      </w:r>
      <w:r>
        <w:rPr>
          <w:spacing w:val="-9"/>
        </w:rPr>
        <w:t xml:space="preserve"> </w:t>
      </w:r>
      <w:r>
        <w:t>тиску</w:t>
      </w:r>
      <w:r>
        <w:rPr>
          <w:spacing w:val="-3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барометр,</w:t>
      </w:r>
      <w:r>
        <w:rPr>
          <w:spacing w:val="-9"/>
        </w:rPr>
        <w:t xml:space="preserve"> </w:t>
      </w:r>
      <w:r>
        <w:t>є</w:t>
      </w:r>
      <w:r>
        <w:rPr>
          <w:spacing w:val="-3"/>
        </w:rPr>
        <w:t xml:space="preserve"> </w:t>
      </w:r>
      <w:r>
        <w:t>майже</w:t>
      </w:r>
      <w:r>
        <w:rPr>
          <w:spacing w:val="-6"/>
        </w:rPr>
        <w:t xml:space="preserve"> </w:t>
      </w:r>
      <w:r>
        <w:t>в кожного. Вони бувають механічними, електронними, у вигляді датчиків і навіть вбудовані в годинники та смартфони.</w:t>
      </w:r>
    </w:p>
    <w:p>
      <w:pPr>
        <w:pStyle w:val="6"/>
        <w:spacing w:before="245" w:line="429" w:lineRule="auto"/>
        <w:ind w:left="113"/>
      </w:pPr>
      <w:r>
        <w:t>Оскільки мене зацікавив такий пристрій, я вирішив його реалізувати, що також</w:t>
      </w:r>
      <w:r>
        <w:rPr>
          <w:spacing w:val="-3"/>
        </w:rPr>
        <w:t xml:space="preserve"> </w:t>
      </w:r>
      <w:r>
        <w:t>дало</w:t>
      </w:r>
      <w:r>
        <w:rPr>
          <w:spacing w:val="-10"/>
        </w:rPr>
        <w:t xml:space="preserve"> </w:t>
      </w:r>
      <w:r>
        <w:t>змогу</w:t>
      </w:r>
      <w:r>
        <w:rPr>
          <w:spacing w:val="-10"/>
        </w:rPr>
        <w:t xml:space="preserve"> </w:t>
      </w:r>
      <w:r>
        <w:t>підтягнути</w:t>
      </w:r>
      <w:r>
        <w:rPr>
          <w:spacing w:val="-10"/>
        </w:rPr>
        <w:t xml:space="preserve"> </w:t>
      </w:r>
      <w:r>
        <w:t>знання</w:t>
      </w:r>
      <w:r>
        <w:rPr>
          <w:spacing w:val="-10"/>
        </w:rPr>
        <w:t xml:space="preserve"> </w:t>
      </w:r>
      <w:r>
        <w:t>з Мікроконтролерів,</w:t>
      </w:r>
      <w:r>
        <w:rPr>
          <w:spacing w:val="-5"/>
        </w:rPr>
        <w:t xml:space="preserve"> </w:t>
      </w:r>
      <w:r>
        <w:t>Схемотехніка</w:t>
      </w:r>
      <w:r>
        <w:rPr>
          <w:spacing w:val="-10"/>
        </w:rPr>
        <w:t xml:space="preserve"> </w:t>
      </w:r>
      <w:r>
        <w:t>Веб- програмування, бази даних та освоєння інших технологій чи знань.</w:t>
      </w:r>
    </w:p>
    <w:p>
      <w:pPr>
        <w:pStyle w:val="2"/>
        <w:spacing w:before="238"/>
        <w:ind w:left="340"/>
      </w:pPr>
      <w:r>
        <w:t>Аналіз</w:t>
      </w:r>
      <w:r>
        <w:rPr>
          <w:spacing w:val="-15"/>
        </w:rPr>
        <w:t xml:space="preserve"> </w:t>
      </w:r>
      <w:r>
        <w:rPr>
          <w:spacing w:val="-2"/>
        </w:rPr>
        <w:t>питання</w:t>
      </w:r>
    </w:p>
    <w:p>
      <w:pPr>
        <w:pStyle w:val="6"/>
        <w:spacing w:before="4"/>
        <w:rPr>
          <w:b/>
          <w:sz w:val="52"/>
        </w:rPr>
      </w:pPr>
    </w:p>
    <w:p>
      <w:pPr>
        <w:pStyle w:val="6"/>
        <w:spacing w:before="1" w:line="429" w:lineRule="auto"/>
        <w:ind w:left="113" w:right="205"/>
      </w:pPr>
      <w:r>
        <w:t>Мій</w:t>
      </w:r>
      <w:r>
        <w:rPr>
          <w:spacing w:val="-8"/>
        </w:rPr>
        <w:t xml:space="preserve"> </w:t>
      </w:r>
      <w:r>
        <w:t>курсовий</w:t>
      </w:r>
      <w:r>
        <w:rPr>
          <w:spacing w:val="-5"/>
        </w:rPr>
        <w:t xml:space="preserve"> </w:t>
      </w:r>
      <w:r>
        <w:t>проект</w:t>
      </w:r>
      <w:r>
        <w:rPr>
          <w:spacing w:val="-5"/>
        </w:rPr>
        <w:t xml:space="preserve"> </w:t>
      </w:r>
      <w:r>
        <w:t>дасть</w:t>
      </w:r>
      <w:r>
        <w:rPr>
          <w:spacing w:val="-8"/>
        </w:rPr>
        <w:t xml:space="preserve"> </w:t>
      </w:r>
      <w:r>
        <w:t>змогу</w:t>
      </w:r>
      <w:r>
        <w:rPr>
          <w:spacing w:val="-11"/>
        </w:rPr>
        <w:t xml:space="preserve"> </w:t>
      </w:r>
      <w:r>
        <w:t>отримувати</w:t>
      </w:r>
      <w:r>
        <w:rPr>
          <w:spacing w:val="-5"/>
        </w:rPr>
        <w:t xml:space="preserve"> </w:t>
      </w:r>
      <w:r>
        <w:t>поточні</w:t>
      </w:r>
      <w:r>
        <w:rPr>
          <w:spacing w:val="-7"/>
        </w:rPr>
        <w:t xml:space="preserve"> </w:t>
      </w:r>
      <w:r>
        <w:t>дані</w:t>
      </w:r>
      <w:r>
        <w:rPr>
          <w:spacing w:val="-7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реальному</w:t>
      </w:r>
      <w:r>
        <w:rPr>
          <w:spacing w:val="-11"/>
        </w:rPr>
        <w:t xml:space="preserve"> </w:t>
      </w:r>
      <w:r>
        <w:t>часі, які будуть відображатись на зручному Веб інтерфейсі.</w:t>
      </w:r>
    </w:p>
    <w:p>
      <w:pPr>
        <w:pStyle w:val="6"/>
        <w:spacing w:before="239" w:line="429" w:lineRule="auto"/>
        <w:ind w:left="113"/>
      </w:pPr>
      <w:r>
        <w:t>Для реалізації цього проекту та всі потрібні для нього складові, а саме Апаратну частину, Front-end, Back-end та Базу даних, потрібно було ознайомитись</w:t>
      </w:r>
      <w:r>
        <w:rPr>
          <w:spacing w:val="-11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різними</w:t>
      </w:r>
      <w:r>
        <w:rPr>
          <w:spacing w:val="-7"/>
        </w:rPr>
        <w:t xml:space="preserve"> </w:t>
      </w:r>
      <w:r>
        <w:t>технологіями,</w:t>
      </w:r>
      <w:r>
        <w:rPr>
          <w:spacing w:val="-11"/>
        </w:rPr>
        <w:t xml:space="preserve"> </w:t>
      </w:r>
      <w:r>
        <w:t>фреймворками</w:t>
      </w:r>
      <w:r>
        <w:rPr>
          <w:spacing w:val="-12"/>
        </w:rPr>
        <w:t xml:space="preserve"> </w:t>
      </w:r>
      <w:r>
        <w:t>та</w:t>
      </w:r>
      <w:r>
        <w:rPr>
          <w:spacing w:val="-11"/>
        </w:rPr>
        <w:t xml:space="preserve"> </w:t>
      </w:r>
      <w:r>
        <w:t>засобами</w:t>
      </w:r>
      <w:r>
        <w:rPr>
          <w:spacing w:val="-12"/>
        </w:rPr>
        <w:t xml:space="preserve"> </w:t>
      </w:r>
      <w:r>
        <w:t>роботи</w:t>
      </w:r>
    </w:p>
    <w:p>
      <w:pPr>
        <w:spacing w:after="0" w:line="429" w:lineRule="auto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spacing w:before="69" w:line="429" w:lineRule="auto"/>
        <w:ind w:left="113" w:right="205"/>
      </w:pPr>
      <w:r>
        <w:t>над</w:t>
      </w:r>
      <w:r>
        <w:rPr>
          <w:spacing w:val="-8"/>
        </w:rPr>
        <w:t xml:space="preserve"> </w:t>
      </w:r>
      <w:r>
        <w:t>проектами,</w:t>
      </w:r>
      <w:r>
        <w:rPr>
          <w:spacing w:val="-5"/>
        </w:rPr>
        <w:t xml:space="preserve"> </w:t>
      </w:r>
      <w:r>
        <w:t>а</w:t>
      </w:r>
      <w:r>
        <w:rPr>
          <w:spacing w:val="-11"/>
        </w:rPr>
        <w:t xml:space="preserve"> </w:t>
      </w:r>
      <w:r>
        <w:t>також</w:t>
      </w:r>
      <w:r>
        <w:rPr>
          <w:spacing w:val="-8"/>
        </w:rPr>
        <w:t xml:space="preserve"> </w:t>
      </w:r>
      <w:r>
        <w:t>використовувати</w:t>
      </w:r>
      <w:r>
        <w:rPr>
          <w:spacing w:val="-11"/>
        </w:rPr>
        <w:t xml:space="preserve"> </w:t>
      </w:r>
      <w:r>
        <w:t>знання</w:t>
      </w:r>
      <w:r>
        <w:rPr>
          <w:spacing w:val="-11"/>
        </w:rPr>
        <w:t xml:space="preserve"> </w:t>
      </w:r>
      <w:r>
        <w:t>з</w:t>
      </w:r>
      <w:r>
        <w:rPr>
          <w:spacing w:val="-5"/>
        </w:rPr>
        <w:t xml:space="preserve"> </w:t>
      </w:r>
      <w:r>
        <w:t>різних</w:t>
      </w:r>
      <w:r>
        <w:rPr>
          <w:spacing w:val="-10"/>
        </w:rPr>
        <w:t xml:space="preserve"> </w:t>
      </w:r>
      <w:r>
        <w:t>сфер програмування. Отже перейдемо до ознайомлення.</w:t>
      </w:r>
    </w:p>
    <w:p>
      <w:pPr>
        <w:pStyle w:val="3"/>
        <w:numPr>
          <w:ilvl w:val="0"/>
          <w:numId w:val="2"/>
        </w:numPr>
        <w:tabs>
          <w:tab w:val="left" w:pos="819"/>
        </w:tabs>
        <w:spacing w:before="236" w:after="0" w:line="240" w:lineRule="auto"/>
        <w:ind w:left="818" w:right="0" w:hanging="284"/>
        <w:jc w:val="left"/>
        <w:rPr>
          <w:b w:val="0"/>
          <w:sz w:val="22"/>
        </w:rPr>
      </w:pPr>
      <w:r>
        <w:t>Апаратна</w:t>
      </w:r>
      <w:r>
        <w:rPr>
          <w:spacing w:val="-17"/>
        </w:rPr>
        <w:t xml:space="preserve"> </w:t>
      </w:r>
      <w:r>
        <w:rPr>
          <w:spacing w:val="-2"/>
        </w:rPr>
        <w:t>частина</w:t>
      </w:r>
    </w:p>
    <w:p>
      <w:pPr>
        <w:pStyle w:val="6"/>
        <w:spacing w:before="1"/>
        <w:rPr>
          <w:b/>
          <w:sz w:val="32"/>
        </w:rPr>
      </w:pPr>
    </w:p>
    <w:p>
      <w:pPr>
        <w:pStyle w:val="6"/>
        <w:spacing w:line="427" w:lineRule="auto"/>
        <w:ind w:left="113" w:right="888"/>
        <w:jc w:val="both"/>
      </w:pPr>
      <w:r>
        <w:t>Оскільки</w:t>
      </w:r>
      <w:r>
        <w:rPr>
          <w:spacing w:val="-4"/>
        </w:rPr>
        <w:t xml:space="preserve"> </w:t>
      </w:r>
      <w:r>
        <w:t>я не</w:t>
      </w:r>
      <w:r>
        <w:rPr>
          <w:spacing w:val="-4"/>
        </w:rPr>
        <w:t xml:space="preserve"> </w:t>
      </w:r>
      <w:r>
        <w:t>маю можливості</w:t>
      </w:r>
      <w:r>
        <w:rPr>
          <w:spacing w:val="-2"/>
        </w:rPr>
        <w:t xml:space="preserve"> </w:t>
      </w:r>
      <w:r>
        <w:t>зібрати</w:t>
      </w:r>
      <w:r>
        <w:rPr>
          <w:spacing w:val="-4"/>
        </w:rPr>
        <w:t xml:space="preserve"> </w:t>
      </w:r>
      <w:r>
        <w:t>фізичну</w:t>
      </w:r>
      <w:r>
        <w:rPr>
          <w:spacing w:val="-7"/>
        </w:rPr>
        <w:t xml:space="preserve"> </w:t>
      </w:r>
      <w:r>
        <w:t>схему</w:t>
      </w:r>
      <w:r>
        <w:rPr>
          <w:spacing w:val="-3"/>
        </w:rPr>
        <w:t xml:space="preserve"> </w:t>
      </w:r>
      <w:r>
        <w:t>пристрою,</w:t>
      </w:r>
      <w:r>
        <w:rPr>
          <w:spacing w:val="-3"/>
        </w:rPr>
        <w:t xml:space="preserve"> </w:t>
      </w:r>
      <w:r>
        <w:t>я буду використовувати</w:t>
      </w:r>
      <w:r>
        <w:rPr>
          <w:spacing w:val="-13"/>
        </w:rPr>
        <w:t xml:space="preserve"> </w:t>
      </w:r>
      <w:r>
        <w:t>Proteus</w:t>
      </w:r>
      <w:r>
        <w:rPr>
          <w:spacing w:val="-16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пакет</w:t>
      </w:r>
      <w:r>
        <w:rPr>
          <w:spacing w:val="-14"/>
        </w:rPr>
        <w:t xml:space="preserve"> </w:t>
      </w:r>
      <w:r>
        <w:t>програм</w:t>
      </w:r>
      <w:r>
        <w:rPr>
          <w:spacing w:val="-16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автоматизованого проєктування (САПР) електронних схем.</w:t>
      </w:r>
    </w:p>
    <w:p>
      <w:pPr>
        <w:pStyle w:val="6"/>
        <w:spacing w:before="249"/>
        <w:ind w:left="113"/>
        <w:jc w:val="both"/>
      </w:pPr>
      <w:r>
        <w:t>Розробляється</w:t>
      </w:r>
      <w:r>
        <w:rPr>
          <w:spacing w:val="-20"/>
        </w:rPr>
        <w:t xml:space="preserve"> </w:t>
      </w:r>
      <w:r>
        <w:t>компанією</w:t>
      </w:r>
      <w:r>
        <w:rPr>
          <w:spacing w:val="-19"/>
        </w:rPr>
        <w:t xml:space="preserve"> </w:t>
      </w:r>
      <w:r>
        <w:t>Labcenter</w:t>
      </w:r>
      <w:r>
        <w:rPr>
          <w:spacing w:val="-19"/>
        </w:rPr>
        <w:t xml:space="preserve"> </w:t>
      </w:r>
      <w:r>
        <w:t>Electronics</w:t>
      </w:r>
      <w:r>
        <w:rPr>
          <w:spacing w:val="-17"/>
        </w:rPr>
        <w:t xml:space="preserve"> </w:t>
      </w:r>
      <w:r>
        <w:t>(Велика</w:t>
      </w:r>
      <w:r>
        <w:rPr>
          <w:spacing w:val="-17"/>
        </w:rPr>
        <w:t xml:space="preserve"> </w:t>
      </w:r>
      <w:r>
        <w:rPr>
          <w:spacing w:val="-2"/>
        </w:rPr>
        <w:t>Британія).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24"/>
        </w:rPr>
      </w:pPr>
    </w:p>
    <w:p>
      <w:pPr>
        <w:pStyle w:val="6"/>
        <w:ind w:left="833"/>
      </w:pPr>
      <w:r>
        <w:t>Використані</w:t>
      </w:r>
      <w:r>
        <w:rPr>
          <w:spacing w:val="-19"/>
        </w:rPr>
        <w:t xml:space="preserve"> </w:t>
      </w:r>
      <w:r>
        <w:rPr>
          <w:spacing w:val="-2"/>
        </w:rPr>
        <w:t>компоненти:</w:t>
      </w:r>
    </w:p>
    <w:p>
      <w:pPr>
        <w:pStyle w:val="6"/>
        <w:spacing w:before="6"/>
        <w:rPr>
          <w:sz w:val="42"/>
        </w:rPr>
      </w:pPr>
    </w:p>
    <w:p>
      <w:pPr>
        <w:spacing w:before="1" w:line="429" w:lineRule="auto"/>
        <w:ind w:left="833" w:right="0" w:firstLine="0"/>
        <w:jc w:val="left"/>
        <w:rPr>
          <w:sz w:val="28"/>
        </w:rPr>
      </w:pPr>
      <w:r>
        <w:rPr>
          <w:b/>
          <w:sz w:val="28"/>
        </w:rPr>
        <w:t>Мікроконтролер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Arduino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Uno</w:t>
      </w:r>
      <w:r>
        <w:rPr>
          <w:b/>
          <w:spacing w:val="-20"/>
          <w:sz w:val="28"/>
        </w:rPr>
        <w:t xml:space="preserve"> </w:t>
      </w:r>
      <w:r>
        <w:rPr>
          <w:sz w:val="28"/>
        </w:rPr>
        <w:t>(у</w:t>
      </w:r>
      <w:r>
        <w:rPr>
          <w:spacing w:val="-21"/>
          <w:sz w:val="28"/>
        </w:rPr>
        <w:t xml:space="preserve"> </w:t>
      </w:r>
      <w:r>
        <w:rPr>
          <w:sz w:val="28"/>
        </w:rPr>
        <w:t>Proteus</w:t>
      </w:r>
      <w:r>
        <w:rPr>
          <w:spacing w:val="-13"/>
          <w:sz w:val="28"/>
        </w:rPr>
        <w:t xml:space="preserve"> </w:t>
      </w:r>
      <w:r>
        <w:rPr>
          <w:sz w:val="28"/>
        </w:rPr>
        <w:t>Design</w:t>
      </w:r>
      <w:r>
        <w:rPr>
          <w:spacing w:val="-12"/>
          <w:sz w:val="28"/>
        </w:rPr>
        <w:t xml:space="preserve"> </w:t>
      </w:r>
      <w:r>
        <w:rPr>
          <w:sz w:val="28"/>
        </w:rPr>
        <w:t>використано мікроконтролер Simulino UNO[v4.0] )</w:t>
      </w:r>
    </w:p>
    <w:p>
      <w:pPr>
        <w:pStyle w:val="6"/>
        <w:spacing w:before="244" w:line="427" w:lineRule="auto"/>
        <w:ind w:left="833"/>
      </w:pPr>
      <w:r>
        <w:t>Arduino</w:t>
      </w:r>
      <w:r>
        <w:rPr>
          <w:spacing w:val="-10"/>
        </w:rPr>
        <w:t xml:space="preserve"> </w:t>
      </w:r>
      <w:r>
        <w:t>Uno</w:t>
      </w:r>
      <w:r>
        <w:rPr>
          <w:spacing w:val="-5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це</w:t>
      </w:r>
      <w:r>
        <w:rPr>
          <w:spacing w:val="-10"/>
        </w:rPr>
        <w:t xml:space="preserve"> </w:t>
      </w:r>
      <w:r>
        <w:t>широко</w:t>
      </w:r>
      <w:r>
        <w:rPr>
          <w:spacing w:val="-10"/>
        </w:rPr>
        <w:t xml:space="preserve"> </w:t>
      </w:r>
      <w:r>
        <w:t>використовувана</w:t>
      </w:r>
      <w:r>
        <w:rPr>
          <w:spacing w:val="-10"/>
        </w:rPr>
        <w:t xml:space="preserve"> </w:t>
      </w:r>
      <w:r>
        <w:t>плата</w:t>
      </w:r>
      <w:r>
        <w:rPr>
          <w:spacing w:val="-10"/>
        </w:rPr>
        <w:t xml:space="preserve"> </w:t>
      </w:r>
      <w:r>
        <w:t>мікроконтролерів</w:t>
      </w:r>
      <w:r>
        <w:rPr>
          <w:spacing w:val="-9"/>
        </w:rPr>
        <w:t xml:space="preserve"> </w:t>
      </w:r>
      <w:r>
        <w:t>з відкритим</w:t>
      </w:r>
      <w:r>
        <w:rPr>
          <w:spacing w:val="-5"/>
        </w:rPr>
        <w:t xml:space="preserve"> </w:t>
      </w:r>
      <w:r>
        <w:t>кодом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базі</w:t>
      </w:r>
      <w:r>
        <w:rPr>
          <w:spacing w:val="-5"/>
        </w:rPr>
        <w:t xml:space="preserve"> </w:t>
      </w:r>
      <w:r>
        <w:t>мікроконтролера</w:t>
      </w:r>
      <w:r>
        <w:rPr>
          <w:spacing w:val="-15"/>
        </w:rPr>
        <w:t xml:space="preserve"> </w:t>
      </w:r>
      <w:r>
        <w:t>ATmega328P.</w:t>
      </w:r>
      <w:r>
        <w:rPr>
          <w:spacing w:val="-1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його</w:t>
      </w:r>
      <w:r>
        <w:rPr>
          <w:spacing w:val="-2"/>
        </w:rPr>
        <w:t xml:space="preserve"> </w:t>
      </w:r>
      <w:r>
        <w:t>склад входить все необхідне для зручної роботи з мікроконтролером:</w:t>
      </w:r>
    </w:p>
    <w:p>
      <w:pPr>
        <w:pStyle w:val="6"/>
        <w:spacing w:before="245" w:line="429" w:lineRule="auto"/>
        <w:ind w:left="833" w:right="205"/>
      </w:pPr>
      <w:r>
        <w:t>14 цифрових входів/виходів (з них 6 можуть використовуватися в якості</w:t>
      </w:r>
      <w:r>
        <w:rPr>
          <w:spacing w:val="-8"/>
        </w:rPr>
        <w:t xml:space="preserve"> </w:t>
      </w:r>
      <w:r>
        <w:t>ШІМ-виходів),</w:t>
      </w:r>
      <w:r>
        <w:rPr>
          <w:spacing w:val="-13"/>
        </w:rPr>
        <w:t xml:space="preserve"> </w:t>
      </w:r>
      <w:r>
        <w:t>6</w:t>
      </w:r>
      <w:r>
        <w:rPr>
          <w:spacing w:val="-9"/>
        </w:rPr>
        <w:t xml:space="preserve"> </w:t>
      </w:r>
      <w:r>
        <w:t>аналогових</w:t>
      </w:r>
      <w:r>
        <w:rPr>
          <w:spacing w:val="-16"/>
        </w:rPr>
        <w:t xml:space="preserve"> </w:t>
      </w:r>
      <w:r>
        <w:t>входів,</w:t>
      </w:r>
      <w:r>
        <w:rPr>
          <w:spacing w:val="-13"/>
        </w:rPr>
        <w:t xml:space="preserve"> </w:t>
      </w:r>
      <w:r>
        <w:t>кварцовий</w:t>
      </w:r>
      <w:r>
        <w:rPr>
          <w:spacing w:val="-14"/>
        </w:rPr>
        <w:t xml:space="preserve"> </w:t>
      </w:r>
      <w:r>
        <w:t>резонатор</w:t>
      </w:r>
      <w:r>
        <w:rPr>
          <w:spacing w:val="-9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16 МГц, роз'єм USB, роз'єм живлення, роз'єм для програмування</w:t>
      </w:r>
    </w:p>
    <w:p>
      <w:pPr>
        <w:spacing w:after="0" w:line="429" w:lineRule="auto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spacing w:before="69"/>
        <w:ind w:left="833"/>
      </w:pPr>
      <w:r>
        <w:t>всередині</w:t>
      </w:r>
      <w:r>
        <w:rPr>
          <w:spacing w:val="-7"/>
        </w:rPr>
        <w:t xml:space="preserve"> </w:t>
      </w:r>
      <w:r>
        <w:t>схеми</w:t>
      </w:r>
      <w:r>
        <w:rPr>
          <w:spacing w:val="-9"/>
        </w:rPr>
        <w:t xml:space="preserve"> </w:t>
      </w:r>
      <w:r>
        <w:t>(ICSP)</w:t>
      </w:r>
      <w:r>
        <w:rPr>
          <w:spacing w:val="-8"/>
        </w:rPr>
        <w:t xml:space="preserve"> </w:t>
      </w:r>
      <w:r>
        <w:t>і</w:t>
      </w:r>
      <w:r>
        <w:rPr>
          <w:spacing w:val="-10"/>
        </w:rPr>
        <w:t xml:space="preserve"> </w:t>
      </w:r>
      <w:r>
        <w:t>кнопка</w:t>
      </w:r>
      <w:r>
        <w:rPr>
          <w:spacing w:val="-12"/>
        </w:rPr>
        <w:t xml:space="preserve"> </w:t>
      </w:r>
      <w:r>
        <w:rPr>
          <w:spacing w:val="-2"/>
        </w:rPr>
        <w:t>скидання.</w:t>
      </w:r>
    </w:p>
    <w:p>
      <w:pPr>
        <w:pStyle w:val="6"/>
        <w:spacing w:before="4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1176655</wp:posOffset>
            </wp:positionH>
            <wp:positionV relativeFrom="paragraph">
              <wp:posOffset>163830</wp:posOffset>
            </wp:positionV>
            <wp:extent cx="4576445" cy="343598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456" cy="3436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41"/>
        </w:rPr>
      </w:pPr>
    </w:p>
    <w:p>
      <w:pPr>
        <w:pStyle w:val="6"/>
        <w:ind w:left="3700"/>
      </w:pPr>
      <w:r>
        <w:t>Фізична</w:t>
      </w:r>
      <w:r>
        <w:rPr>
          <w:spacing w:val="-18"/>
        </w:rPr>
        <w:t xml:space="preserve"> </w:t>
      </w:r>
      <w:r>
        <w:t>версія</w:t>
      </w:r>
      <w:r>
        <w:rPr>
          <w:spacing w:val="-20"/>
        </w:rPr>
        <w:t xml:space="preserve"> </w:t>
      </w:r>
      <w:r>
        <w:t>Arduino</w:t>
      </w:r>
      <w:r>
        <w:rPr>
          <w:spacing w:val="-11"/>
        </w:rPr>
        <w:t xml:space="preserve"> </w:t>
      </w:r>
      <w:r>
        <w:rPr>
          <w:spacing w:val="-5"/>
        </w:rPr>
        <w:t>Uno</w:t>
      </w:r>
    </w:p>
    <w:p>
      <w:pPr>
        <w:pStyle w:val="6"/>
        <w:spacing w:before="9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3100705</wp:posOffset>
            </wp:positionH>
            <wp:positionV relativeFrom="paragraph">
              <wp:posOffset>160020</wp:posOffset>
            </wp:positionV>
            <wp:extent cx="2026920" cy="261366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919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"/>
        <w:rPr>
          <w:sz w:val="39"/>
        </w:rPr>
      </w:pPr>
    </w:p>
    <w:p>
      <w:pPr>
        <w:pStyle w:val="6"/>
        <w:ind w:left="3609"/>
      </w:pPr>
      <w:r>
        <w:t>Arduiuno</w:t>
      </w:r>
      <w:r>
        <w:rPr>
          <w:spacing w:val="-8"/>
        </w:rPr>
        <w:t xml:space="preserve"> </w:t>
      </w:r>
      <w:r>
        <w:t>Uno</w:t>
      </w:r>
      <w:r>
        <w:rPr>
          <w:spacing w:val="-11"/>
        </w:rPr>
        <w:t xml:space="preserve"> </w:t>
      </w:r>
      <w:r>
        <w:t>Proteus</w:t>
      </w:r>
      <w:r>
        <w:rPr>
          <w:spacing w:val="-9"/>
        </w:rPr>
        <w:t xml:space="preserve"> </w:t>
      </w:r>
      <w:r>
        <w:rPr>
          <w:spacing w:val="-2"/>
        </w:rPr>
        <w:t>Design</w:t>
      </w:r>
    </w:p>
    <w:p>
      <w:pPr>
        <w:pStyle w:val="6"/>
        <w:spacing w:before="6"/>
        <w:rPr>
          <w:sz w:val="42"/>
        </w:rPr>
      </w:pPr>
    </w:p>
    <w:p>
      <w:pPr>
        <w:pStyle w:val="6"/>
        <w:spacing w:before="1" w:line="434" w:lineRule="auto"/>
        <w:ind w:left="833"/>
      </w:pPr>
      <w:r>
        <w:rPr>
          <w:b/>
        </w:rPr>
        <w:t>Потенціометр</w:t>
      </w:r>
      <w:r>
        <w:rPr>
          <w:b/>
          <w:spacing w:val="-20"/>
        </w:rPr>
        <w:t xml:space="preserve"> </w:t>
      </w:r>
      <w:r>
        <w:t>(potentiometer) —</w:t>
      </w:r>
      <w:r>
        <w:rPr>
          <w:spacing w:val="-4"/>
        </w:rPr>
        <w:t xml:space="preserve"> </w:t>
      </w:r>
      <w:r>
        <w:t>змінний</w:t>
      </w:r>
      <w:r>
        <w:rPr>
          <w:spacing w:val="-2"/>
        </w:rPr>
        <w:t xml:space="preserve"> </w:t>
      </w:r>
      <w:r>
        <w:t>резистор</w:t>
      </w:r>
      <w:r>
        <w:rPr>
          <w:spacing w:val="-1"/>
        </w:rPr>
        <w:t xml:space="preserve"> </w:t>
      </w:r>
      <w:r>
        <w:t>із</w:t>
      </w:r>
      <w:r>
        <w:rPr>
          <w:spacing w:val="-2"/>
        </w:rPr>
        <w:t xml:space="preserve"> </w:t>
      </w:r>
      <w:r>
        <w:t>трьома виводами, один із яких рухомий, що використовується, як дільник напруги.</w:t>
      </w:r>
    </w:p>
    <w:p>
      <w:pPr>
        <w:spacing w:after="0" w:line="434" w:lineRule="auto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spacing w:before="69" w:after="3" w:line="429" w:lineRule="auto"/>
        <w:ind w:left="833" w:right="544"/>
        <w:jc w:val="both"/>
      </w:pPr>
      <w:r>
        <w:t>Електричний</w:t>
      </w:r>
      <w:r>
        <w:rPr>
          <w:spacing w:val="-15"/>
        </w:rPr>
        <w:t xml:space="preserve"> </w:t>
      </w:r>
      <w:r>
        <w:t>струм</w:t>
      </w:r>
      <w:r>
        <w:rPr>
          <w:spacing w:val="-9"/>
        </w:rPr>
        <w:t xml:space="preserve"> </w:t>
      </w:r>
      <w:r>
        <w:t>проходить</w:t>
      </w:r>
      <w:r>
        <w:rPr>
          <w:spacing w:val="-14"/>
        </w:rPr>
        <w:t xml:space="preserve"> </w:t>
      </w:r>
      <w:r>
        <w:t>між</w:t>
      </w:r>
      <w:r>
        <w:rPr>
          <w:spacing w:val="-9"/>
        </w:rPr>
        <w:t xml:space="preserve"> </w:t>
      </w:r>
      <w:r>
        <w:t>кінцевими</w:t>
      </w:r>
      <w:r>
        <w:rPr>
          <w:spacing w:val="-11"/>
        </w:rPr>
        <w:t xml:space="preserve"> </w:t>
      </w:r>
      <w:r>
        <w:t>контактами,</w:t>
      </w:r>
      <w:r>
        <w:rPr>
          <w:spacing w:val="-10"/>
        </w:rPr>
        <w:t xml:space="preserve"> </w:t>
      </w:r>
      <w:r>
        <w:t>а</w:t>
      </w:r>
      <w:r>
        <w:rPr>
          <w:spacing w:val="-11"/>
        </w:rPr>
        <w:t xml:space="preserve"> </w:t>
      </w:r>
      <w:r>
        <w:t>потрібна споживачеві</w:t>
      </w:r>
      <w:r>
        <w:rPr>
          <w:spacing w:val="-5"/>
        </w:rPr>
        <w:t xml:space="preserve"> </w:t>
      </w:r>
      <w:r>
        <w:t>напруга</w:t>
      </w:r>
      <w:r>
        <w:rPr>
          <w:spacing w:val="-11"/>
        </w:rPr>
        <w:t xml:space="preserve"> </w:t>
      </w:r>
      <w:r>
        <w:t>знімається</w:t>
      </w:r>
      <w:r>
        <w:rPr>
          <w:spacing w:val="-7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повзунка,</w:t>
      </w:r>
      <w:r>
        <w:rPr>
          <w:spacing w:val="-6"/>
        </w:rPr>
        <w:t xml:space="preserve"> </w:t>
      </w:r>
      <w:r>
        <w:t>положення</w:t>
      </w:r>
      <w:r>
        <w:rPr>
          <w:spacing w:val="-8"/>
        </w:rPr>
        <w:t xml:space="preserve"> </w:t>
      </w:r>
      <w:r>
        <w:t>якого</w:t>
      </w:r>
      <w:r>
        <w:rPr>
          <w:spacing w:val="-12"/>
        </w:rPr>
        <w:t xml:space="preserve"> </w:t>
      </w:r>
      <w:r>
        <w:t>можна механічно змінювати.</w:t>
      </w:r>
    </w:p>
    <w:p>
      <w:pPr>
        <w:pStyle w:val="6"/>
        <w:ind w:left="834"/>
        <w:rPr>
          <w:sz w:val="20"/>
        </w:rPr>
      </w:pPr>
      <w:r>
        <w:rPr>
          <w:sz w:val="20"/>
        </w:rPr>
        <w:drawing>
          <wp:inline distT="0" distB="0" distL="0" distR="0">
            <wp:extent cx="799465" cy="99060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09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sz w:val="39"/>
        </w:rPr>
      </w:pPr>
    </w:p>
    <w:p>
      <w:pPr>
        <w:pStyle w:val="6"/>
        <w:ind w:left="896"/>
        <w:jc w:val="both"/>
      </w:pPr>
      <w:r>
        <w:t>Потенціометр</w:t>
      </w:r>
      <w:r>
        <w:rPr>
          <w:spacing w:val="-18"/>
        </w:rPr>
        <w:t xml:space="preserve"> </w:t>
      </w:r>
      <w:r>
        <w:t>у</w:t>
      </w:r>
      <w:r>
        <w:rPr>
          <w:spacing w:val="-20"/>
        </w:rPr>
        <w:t xml:space="preserve"> </w:t>
      </w:r>
      <w:r>
        <w:t>Proteus</w:t>
      </w:r>
      <w:r>
        <w:rPr>
          <w:spacing w:val="-14"/>
        </w:rPr>
        <w:t xml:space="preserve"> </w:t>
      </w:r>
      <w:r>
        <w:rPr>
          <w:spacing w:val="-2"/>
        </w:rPr>
        <w:t>Design</w:t>
      </w:r>
    </w:p>
    <w:p>
      <w:pPr>
        <w:pStyle w:val="6"/>
        <w:spacing w:before="2"/>
        <w:rPr>
          <w:sz w:val="42"/>
        </w:rPr>
      </w:pPr>
    </w:p>
    <w:p>
      <w:pPr>
        <w:spacing w:before="0" w:line="432" w:lineRule="auto"/>
        <w:ind w:left="833" w:right="0" w:firstLine="0"/>
        <w:jc w:val="left"/>
        <w:rPr>
          <w:sz w:val="28"/>
        </w:rPr>
      </w:pPr>
      <w:r>
        <w:rPr>
          <w:b/>
          <w:sz w:val="28"/>
        </w:rPr>
        <w:t xml:space="preserve">LCD Дисплей (LCD Display) LM044L - </w:t>
      </w:r>
      <w:r>
        <w:rPr>
          <w:sz w:val="28"/>
        </w:rPr>
        <w:t>20 символів x 4 рядки • Вбудований</w:t>
      </w:r>
      <w:r>
        <w:rPr>
          <w:spacing w:val="-13"/>
          <w:sz w:val="28"/>
        </w:rPr>
        <w:t xml:space="preserve"> </w:t>
      </w:r>
      <w:r>
        <w:rPr>
          <w:sz w:val="28"/>
        </w:rPr>
        <w:t>контроль</w:t>
      </w:r>
      <w:r>
        <w:rPr>
          <w:spacing w:val="-12"/>
          <w:sz w:val="28"/>
        </w:rPr>
        <w:t xml:space="preserve"> </w:t>
      </w:r>
      <w:r>
        <w:rPr>
          <w:sz w:val="28"/>
        </w:rPr>
        <w:t>LSI</w:t>
      </w:r>
      <w:r>
        <w:rPr>
          <w:spacing w:val="-12"/>
          <w:sz w:val="28"/>
        </w:rPr>
        <w:t xml:space="preserve"> </w:t>
      </w:r>
      <w:r>
        <w:rPr>
          <w:sz w:val="28"/>
        </w:rPr>
        <w:t>HD44780</w:t>
      </w:r>
      <w:r>
        <w:rPr>
          <w:spacing w:val="-12"/>
          <w:sz w:val="28"/>
        </w:rPr>
        <w:t xml:space="preserve"> </w:t>
      </w:r>
      <w:r>
        <w:rPr>
          <w:sz w:val="28"/>
        </w:rPr>
        <w:t>типу</w:t>
      </w:r>
      <w:r>
        <w:rPr>
          <w:spacing w:val="-12"/>
          <w:sz w:val="28"/>
        </w:rPr>
        <w:t xml:space="preserve"> </w:t>
      </w:r>
      <w:r>
        <w:rPr>
          <w:sz w:val="28"/>
        </w:rPr>
        <w:t>•</w:t>
      </w:r>
      <w:r>
        <w:rPr>
          <w:spacing w:val="-12"/>
          <w:sz w:val="28"/>
        </w:rPr>
        <w:t xml:space="preserve"> </w:t>
      </w:r>
      <w:r>
        <w:rPr>
          <w:sz w:val="28"/>
        </w:rPr>
        <w:t>+5V</w:t>
      </w:r>
      <w:r>
        <w:rPr>
          <w:spacing w:val="-10"/>
          <w:sz w:val="28"/>
        </w:rPr>
        <w:t xml:space="preserve"> </w:t>
      </w:r>
      <w:r>
        <w:rPr>
          <w:sz w:val="28"/>
        </w:rPr>
        <w:t>один</w:t>
      </w:r>
      <w:r>
        <w:rPr>
          <w:spacing w:val="-7"/>
          <w:sz w:val="28"/>
        </w:rPr>
        <w:t xml:space="preserve"> </w:t>
      </w:r>
      <w:r>
        <w:rPr>
          <w:sz w:val="28"/>
        </w:rPr>
        <w:t>блок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живлення </w:t>
      </w:r>
      <w:r>
        <w:rPr>
          <w:spacing w:val="-4"/>
          <w:sz w:val="28"/>
        </w:rPr>
        <w:t>MECH</w:t>
      </w:r>
    </w:p>
    <w:p>
      <w:pPr>
        <w:pStyle w:val="6"/>
        <w:ind w:left="834"/>
        <w:rPr>
          <w:sz w:val="20"/>
        </w:rPr>
      </w:pPr>
      <w:r>
        <w:rPr>
          <w:sz w:val="20"/>
        </w:rPr>
        <w:drawing>
          <wp:inline distT="0" distB="0" distL="0" distR="0">
            <wp:extent cx="3661410" cy="26974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604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rPr>
          <w:sz w:val="39"/>
        </w:rPr>
      </w:pPr>
    </w:p>
    <w:p>
      <w:pPr>
        <w:pStyle w:val="6"/>
        <w:ind w:left="3416"/>
      </w:pPr>
      <w:r>
        <w:t>Фізичний</w:t>
      </w:r>
      <w:r>
        <w:rPr>
          <w:spacing w:val="-10"/>
        </w:rPr>
        <w:t xml:space="preserve"> </w:t>
      </w:r>
      <w:r>
        <w:t>LCD</w:t>
      </w:r>
      <w:r>
        <w:rPr>
          <w:spacing w:val="-7"/>
        </w:rPr>
        <w:t xml:space="preserve"> </w:t>
      </w:r>
      <w:r>
        <w:t>Дисплей</w:t>
      </w:r>
      <w:r>
        <w:rPr>
          <w:spacing w:val="-9"/>
        </w:rPr>
        <w:t xml:space="preserve"> </w:t>
      </w:r>
      <w:r>
        <w:rPr>
          <w:spacing w:val="-2"/>
        </w:rPr>
        <w:t>LM044L</w:t>
      </w:r>
    </w:p>
    <w:p>
      <w:pPr>
        <w:spacing w:after="0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ind w:left="3432"/>
        <w:rPr>
          <w:sz w:val="20"/>
        </w:rPr>
      </w:pPr>
      <w:r>
        <w:rPr>
          <w:sz w:val="20"/>
        </w:rPr>
        <w:drawing>
          <wp:inline distT="0" distB="0" distL="0" distR="0">
            <wp:extent cx="2580640" cy="181292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982" cy="18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sz w:val="13"/>
        </w:rPr>
      </w:pPr>
    </w:p>
    <w:p>
      <w:pPr>
        <w:pStyle w:val="6"/>
        <w:spacing w:before="89"/>
        <w:ind w:left="2941"/>
      </w:pPr>
      <w:r>
        <w:t>LCD</w:t>
      </w:r>
      <w:r>
        <w:rPr>
          <w:spacing w:val="-7"/>
        </w:rPr>
        <w:t xml:space="preserve"> </w:t>
      </w:r>
      <w:r>
        <w:t>Дисплей</w:t>
      </w:r>
      <w:r>
        <w:rPr>
          <w:spacing w:val="-10"/>
        </w:rPr>
        <w:t xml:space="preserve"> </w:t>
      </w:r>
      <w:r>
        <w:t>LM044L</w:t>
      </w:r>
      <w:r>
        <w:rPr>
          <w:spacing w:val="-14"/>
        </w:rPr>
        <w:t xml:space="preserve"> </w:t>
      </w:r>
      <w:r>
        <w:t>у</w:t>
      </w:r>
      <w:r>
        <w:rPr>
          <w:spacing w:val="-13"/>
        </w:rPr>
        <w:t xml:space="preserve"> </w:t>
      </w:r>
      <w:r>
        <w:t>Proteus</w:t>
      </w:r>
      <w:r>
        <w:rPr>
          <w:spacing w:val="-7"/>
        </w:rPr>
        <w:t xml:space="preserve"> </w:t>
      </w:r>
      <w:r>
        <w:rPr>
          <w:spacing w:val="-2"/>
        </w:rPr>
        <w:t>Design</w:t>
      </w:r>
    </w:p>
    <w:p>
      <w:pPr>
        <w:pStyle w:val="6"/>
        <w:spacing w:before="6"/>
        <w:rPr>
          <w:sz w:val="42"/>
        </w:rPr>
      </w:pPr>
    </w:p>
    <w:p>
      <w:pPr>
        <w:spacing w:before="1" w:line="434" w:lineRule="auto"/>
        <w:ind w:left="113" w:right="1512" w:firstLine="0"/>
        <w:jc w:val="both"/>
        <w:rPr>
          <w:sz w:val="28"/>
        </w:rPr>
      </w:pPr>
      <w:r>
        <w:rPr>
          <w:b/>
          <w:sz w:val="28"/>
        </w:rPr>
        <w:t>Датчик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Барометра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BMP180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0"/>
          <w:sz w:val="28"/>
        </w:rPr>
        <w:t xml:space="preserve"> </w:t>
      </w:r>
      <w:r>
        <w:rPr>
          <w:sz w:val="28"/>
        </w:rPr>
        <w:t>Цей</w:t>
      </w:r>
      <w:r>
        <w:rPr>
          <w:spacing w:val="-6"/>
          <w:sz w:val="28"/>
        </w:rPr>
        <w:t xml:space="preserve"> </w:t>
      </w:r>
      <w:r>
        <w:rPr>
          <w:sz w:val="28"/>
        </w:rPr>
        <w:t>прецизійний</w:t>
      </w:r>
      <w:r>
        <w:rPr>
          <w:spacing w:val="-10"/>
          <w:sz w:val="28"/>
        </w:rPr>
        <w:t xml:space="preserve"> </w:t>
      </w:r>
      <w:r>
        <w:rPr>
          <w:sz w:val="28"/>
        </w:rPr>
        <w:t>датчик</w:t>
      </w:r>
      <w:r>
        <w:rPr>
          <w:spacing w:val="-10"/>
          <w:sz w:val="28"/>
        </w:rPr>
        <w:t xml:space="preserve"> </w:t>
      </w:r>
      <w:r>
        <w:rPr>
          <w:sz w:val="28"/>
        </w:rPr>
        <w:t>від</w:t>
      </w:r>
      <w:r>
        <w:rPr>
          <w:spacing w:val="-7"/>
          <w:sz w:val="28"/>
        </w:rPr>
        <w:t xml:space="preserve"> </w:t>
      </w:r>
      <w:r>
        <w:rPr>
          <w:sz w:val="28"/>
        </w:rPr>
        <w:t>Bosch</w:t>
      </w:r>
      <w:r>
        <w:rPr>
          <w:spacing w:val="-9"/>
          <w:sz w:val="28"/>
        </w:rPr>
        <w:t xml:space="preserve"> </w:t>
      </w:r>
      <w:r>
        <w:rPr>
          <w:sz w:val="28"/>
        </w:rPr>
        <w:t>є найкращим рішенням для вимірювання барометричного тиску та</w:t>
      </w:r>
    </w:p>
    <w:p>
      <w:pPr>
        <w:pStyle w:val="6"/>
        <w:spacing w:line="429" w:lineRule="auto"/>
        <w:ind w:left="113" w:right="298"/>
        <w:jc w:val="both"/>
      </w:pPr>
      <w:r>
        <w:t>температури.</w:t>
      </w:r>
      <w:r>
        <w:rPr>
          <w:spacing w:val="-7"/>
        </w:rPr>
        <w:t xml:space="preserve"> </w:t>
      </w:r>
      <w:r>
        <w:t>Це</w:t>
      </w:r>
      <w:r>
        <w:rPr>
          <w:spacing w:val="-8"/>
        </w:rPr>
        <w:t xml:space="preserve"> </w:t>
      </w:r>
      <w:r>
        <w:t>надмалопотужний</w:t>
      </w:r>
      <w:r>
        <w:rPr>
          <w:spacing w:val="-9"/>
        </w:rPr>
        <w:t xml:space="preserve"> </w:t>
      </w:r>
      <w:r>
        <w:t>цифровий</w:t>
      </w:r>
      <w:r>
        <w:rPr>
          <w:spacing w:val="-12"/>
        </w:rPr>
        <w:t xml:space="preserve"> </w:t>
      </w:r>
      <w:r>
        <w:t>датчик</w:t>
      </w:r>
      <w:r>
        <w:rPr>
          <w:spacing w:val="-12"/>
        </w:rPr>
        <w:t xml:space="preserve"> </w:t>
      </w:r>
      <w:r>
        <w:t>температури</w:t>
      </w:r>
      <w:r>
        <w:rPr>
          <w:spacing w:val="-8"/>
        </w:rPr>
        <w:t xml:space="preserve"> </w:t>
      </w:r>
      <w:r>
        <w:t>та</w:t>
      </w:r>
      <w:r>
        <w:rPr>
          <w:spacing w:val="-11"/>
        </w:rPr>
        <w:t xml:space="preserve"> </w:t>
      </w:r>
      <w:r>
        <w:t>тиску з</w:t>
      </w:r>
      <w:r>
        <w:rPr>
          <w:spacing w:val="-7"/>
        </w:rPr>
        <w:t xml:space="preserve"> </w:t>
      </w:r>
      <w:r>
        <w:t>високою</w:t>
      </w:r>
      <w:r>
        <w:rPr>
          <w:spacing w:val="-7"/>
        </w:rPr>
        <w:t xml:space="preserve"> </w:t>
      </w:r>
      <w:r>
        <w:t>точністю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стабільністю.</w:t>
      </w:r>
      <w:r>
        <w:rPr>
          <w:spacing w:val="-5"/>
        </w:rPr>
        <w:t xml:space="preserve"> </w:t>
      </w:r>
      <w:r>
        <w:t>Оскільки</w:t>
      </w:r>
      <w:r>
        <w:rPr>
          <w:spacing w:val="-10"/>
        </w:rPr>
        <w:t xml:space="preserve"> </w:t>
      </w:r>
      <w:r>
        <w:t>тиск</w:t>
      </w:r>
      <w:r>
        <w:rPr>
          <w:spacing w:val="-10"/>
        </w:rPr>
        <w:t xml:space="preserve"> </w:t>
      </w:r>
      <w:r>
        <w:t>змінюється</w:t>
      </w:r>
      <w:r>
        <w:rPr>
          <w:spacing w:val="-10"/>
        </w:rPr>
        <w:t xml:space="preserve"> </w:t>
      </w:r>
      <w:r>
        <w:t>з</w:t>
      </w:r>
      <w:r>
        <w:rPr>
          <w:spacing w:val="-7"/>
        </w:rPr>
        <w:t xml:space="preserve"> </w:t>
      </w:r>
      <w:r>
        <w:t>висотою,</w:t>
      </w:r>
      <w:r>
        <w:rPr>
          <w:spacing w:val="-1"/>
        </w:rPr>
        <w:t xml:space="preserve"> </w:t>
      </w:r>
      <w:r>
        <w:t>ви також можете використовувати його як висотомір.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1176655</wp:posOffset>
            </wp:positionH>
            <wp:positionV relativeFrom="paragraph">
              <wp:posOffset>156845</wp:posOffset>
            </wp:positionV>
            <wp:extent cx="3108960" cy="16459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spacing w:before="188"/>
        <w:ind w:left="3066"/>
      </w:pPr>
      <w:r>
        <w:rPr>
          <w:w w:val="95"/>
        </w:rPr>
        <w:t>Фізичний</w:t>
      </w:r>
      <w:r>
        <w:rPr>
          <w:spacing w:val="20"/>
        </w:rPr>
        <w:t xml:space="preserve"> </w:t>
      </w:r>
      <w:r>
        <w:rPr>
          <w:w w:val="95"/>
        </w:rPr>
        <w:t>Датчик</w:t>
      </w:r>
      <w:r>
        <w:rPr>
          <w:spacing w:val="43"/>
        </w:rPr>
        <w:t xml:space="preserve"> </w:t>
      </w:r>
      <w:r>
        <w:rPr>
          <w:w w:val="95"/>
        </w:rPr>
        <w:t>Барометра</w:t>
      </w:r>
      <w:r>
        <w:rPr>
          <w:spacing w:val="44"/>
        </w:rPr>
        <w:t xml:space="preserve"> </w:t>
      </w:r>
      <w:r>
        <w:rPr>
          <w:spacing w:val="-2"/>
          <w:w w:val="95"/>
        </w:rPr>
        <w:t>BMP180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3455670</wp:posOffset>
            </wp:positionH>
            <wp:positionV relativeFrom="paragraph">
              <wp:posOffset>175260</wp:posOffset>
            </wp:positionV>
            <wp:extent cx="1318260" cy="8001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top="1140" w:right="960" w:bottom="280" w:left="1020" w:header="720" w:footer="720" w:gutter="0"/>
          <w:cols w:space="720" w:num="1"/>
        </w:sectPr>
      </w:pPr>
    </w:p>
    <w:p>
      <w:pPr>
        <w:pStyle w:val="6"/>
        <w:spacing w:before="74"/>
        <w:ind w:left="2576"/>
      </w:pPr>
      <w:r>
        <w:t>Датчик</w:t>
      </w:r>
      <w:r>
        <w:rPr>
          <w:spacing w:val="-13"/>
        </w:rPr>
        <w:t xml:space="preserve"> </w:t>
      </w:r>
      <w:r>
        <w:t>Барометра</w:t>
      </w:r>
      <w:r>
        <w:rPr>
          <w:spacing w:val="-13"/>
        </w:rPr>
        <w:t xml:space="preserve"> </w:t>
      </w:r>
      <w:r>
        <w:t>BMP180</w:t>
      </w:r>
      <w:r>
        <w:rPr>
          <w:spacing w:val="-8"/>
        </w:rPr>
        <w:t xml:space="preserve"> </w:t>
      </w:r>
      <w:r>
        <w:t>у</w:t>
      </w:r>
      <w:r>
        <w:rPr>
          <w:spacing w:val="-13"/>
        </w:rPr>
        <w:t xml:space="preserve"> </w:t>
      </w:r>
      <w:r>
        <w:t>Proteus</w:t>
      </w:r>
      <w:r>
        <w:rPr>
          <w:spacing w:val="-5"/>
        </w:rPr>
        <w:t xml:space="preserve"> </w:t>
      </w:r>
      <w:r>
        <w:rPr>
          <w:spacing w:val="-2"/>
        </w:rPr>
        <w:t>Design</w:t>
      </w:r>
    </w:p>
    <w:p>
      <w:pPr>
        <w:pStyle w:val="6"/>
        <w:rPr>
          <w:sz w:val="20"/>
        </w:rPr>
      </w:pPr>
    </w:p>
    <w:p>
      <w:pPr>
        <w:pStyle w:val="3"/>
        <w:numPr>
          <w:ilvl w:val="0"/>
          <w:numId w:val="2"/>
        </w:numPr>
        <w:tabs>
          <w:tab w:val="left" w:pos="819"/>
        </w:tabs>
        <w:spacing w:before="255" w:after="0" w:line="240" w:lineRule="auto"/>
        <w:ind w:left="818" w:right="0" w:hanging="284"/>
        <w:jc w:val="left"/>
      </w:pPr>
      <w:r>
        <w:rPr>
          <w:w w:val="95"/>
        </w:rPr>
        <w:t>Back-</w:t>
      </w:r>
      <w:r>
        <w:rPr>
          <w:spacing w:val="-5"/>
        </w:rPr>
        <w:t>end</w:t>
      </w:r>
    </w:p>
    <w:p>
      <w:pPr>
        <w:pStyle w:val="6"/>
        <w:spacing w:before="8"/>
        <w:rPr>
          <w:b/>
          <w:sz w:val="31"/>
        </w:rPr>
      </w:pPr>
    </w:p>
    <w:p>
      <w:pPr>
        <w:pStyle w:val="6"/>
        <w:spacing w:line="432" w:lineRule="auto"/>
        <w:ind w:left="833" w:right="568"/>
      </w:pPr>
      <w:r>
        <w:rPr>
          <w:b/>
        </w:rPr>
        <w:t>Back-end</w:t>
      </w:r>
      <w:r>
        <w:rPr>
          <w:b/>
          <w:spacing w:val="-20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двигун</w:t>
      </w:r>
      <w:r>
        <w:rPr>
          <w:spacing w:val="-7"/>
        </w:rPr>
        <w:t xml:space="preserve"> </w:t>
      </w:r>
      <w:r>
        <w:t>сайту</w:t>
      </w:r>
      <w:r>
        <w:rPr>
          <w:spacing w:val="-12"/>
        </w:rPr>
        <w:t xml:space="preserve"> </w:t>
      </w:r>
      <w:r>
        <w:t>з</w:t>
      </w:r>
      <w:r>
        <w:rPr>
          <w:spacing w:val="-3"/>
        </w:rPr>
        <w:t xml:space="preserve"> </w:t>
      </w:r>
      <w:r>
        <w:t>усіма</w:t>
      </w:r>
      <w:r>
        <w:rPr>
          <w:spacing w:val="-5"/>
        </w:rPr>
        <w:t xml:space="preserve"> </w:t>
      </w:r>
      <w:r>
        <w:t>його</w:t>
      </w:r>
      <w:r>
        <w:rPr>
          <w:spacing w:val="-5"/>
        </w:rPr>
        <w:t xml:space="preserve"> </w:t>
      </w:r>
      <w:r>
        <w:t>зв’язками</w:t>
      </w:r>
      <w:r>
        <w:rPr>
          <w:spacing w:val="-9"/>
        </w:rPr>
        <w:t xml:space="preserve"> </w:t>
      </w:r>
      <w:r>
        <w:t>з</w:t>
      </w:r>
      <w:r>
        <w:rPr>
          <w:spacing w:val="-6"/>
        </w:rPr>
        <w:t xml:space="preserve"> </w:t>
      </w:r>
      <w:r>
        <w:t>механізмами хостинга — базою даних, веб-сервером.</w:t>
      </w:r>
    </w:p>
    <w:p>
      <w:pPr>
        <w:pStyle w:val="6"/>
        <w:spacing w:line="429" w:lineRule="auto"/>
        <w:ind w:left="833"/>
      </w:pPr>
      <w:r>
        <w:t>REST – це стиль архітектури</w:t>
      </w:r>
      <w:r>
        <w:rPr>
          <w:spacing w:val="-7"/>
        </w:rPr>
        <w:t xml:space="preserve"> </w:t>
      </w:r>
      <w:r>
        <w:t>API для розподілених систем. REST визначає,</w:t>
      </w:r>
      <w:r>
        <w:rPr>
          <w:spacing w:val="-4"/>
        </w:rPr>
        <w:t xml:space="preserve"> </w:t>
      </w:r>
      <w:r>
        <w:t>як</w:t>
      </w:r>
      <w:r>
        <w:rPr>
          <w:spacing w:val="-9"/>
        </w:rPr>
        <w:t xml:space="preserve"> </w:t>
      </w:r>
      <w:r>
        <w:t>дані</w:t>
      </w:r>
      <w:r>
        <w:rPr>
          <w:spacing w:val="-8"/>
        </w:rPr>
        <w:t xml:space="preserve"> </w:t>
      </w:r>
      <w:r>
        <w:t>надаються</w:t>
      </w:r>
      <w:r>
        <w:rPr>
          <w:spacing w:val="-6"/>
        </w:rPr>
        <w:t xml:space="preserve"> </w:t>
      </w:r>
      <w:r>
        <w:t>клієнту</w:t>
      </w:r>
      <w:r>
        <w:rPr>
          <w:spacing w:val="-12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зручному</w:t>
      </w:r>
      <w:r>
        <w:rPr>
          <w:spacing w:val="-12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нього</w:t>
      </w:r>
      <w:r>
        <w:rPr>
          <w:spacing w:val="-5"/>
        </w:rPr>
        <w:t xml:space="preserve"> </w:t>
      </w:r>
      <w:r>
        <w:t>форматі. Обмін даними відбувається у форматі JSON або XML (використовуватиму формат JSON та MVC-паттерн).</w:t>
      </w:r>
    </w:p>
    <w:p>
      <w:pPr>
        <w:pStyle w:val="6"/>
        <w:spacing w:before="233"/>
        <w:ind w:left="833"/>
      </w:pPr>
      <w:r>
        <w:t>Для</w:t>
      </w:r>
      <w:r>
        <w:rPr>
          <w:spacing w:val="-10"/>
        </w:rPr>
        <w:t xml:space="preserve"> </w:t>
      </w:r>
      <w:r>
        <w:t>розробки</w:t>
      </w:r>
      <w:r>
        <w:rPr>
          <w:spacing w:val="-13"/>
        </w:rPr>
        <w:t xml:space="preserve"> </w:t>
      </w:r>
      <w:r>
        <w:t>Бекенду</w:t>
      </w:r>
      <w:r>
        <w:rPr>
          <w:spacing w:val="-15"/>
        </w:rPr>
        <w:t xml:space="preserve"> </w:t>
      </w:r>
      <w:r>
        <w:t>я</w:t>
      </w:r>
      <w:r>
        <w:rPr>
          <w:spacing w:val="-10"/>
        </w:rPr>
        <w:t xml:space="preserve"> </w:t>
      </w:r>
      <w:r>
        <w:t>використовував</w:t>
      </w:r>
      <w:r>
        <w:rPr>
          <w:spacing w:val="-10"/>
        </w:rPr>
        <w:t xml:space="preserve"> </w:t>
      </w:r>
      <w:r>
        <w:t>такі</w:t>
      </w:r>
      <w:r>
        <w:rPr>
          <w:spacing w:val="-11"/>
        </w:rPr>
        <w:t xml:space="preserve"> </w:t>
      </w:r>
      <w:r>
        <w:rPr>
          <w:spacing w:val="-2"/>
        </w:rPr>
        <w:t>засоби:</w:t>
      </w:r>
    </w:p>
    <w:p>
      <w:pPr>
        <w:pStyle w:val="6"/>
        <w:spacing w:before="6"/>
        <w:rPr>
          <w:sz w:val="42"/>
        </w:rPr>
      </w:pPr>
    </w:p>
    <w:p>
      <w:pPr>
        <w:pStyle w:val="8"/>
        <w:numPr>
          <w:ilvl w:val="0"/>
          <w:numId w:val="3"/>
        </w:numPr>
        <w:tabs>
          <w:tab w:val="left" w:pos="819"/>
        </w:tabs>
        <w:spacing w:before="0" w:after="0" w:line="336" w:lineRule="auto"/>
        <w:ind w:left="818" w:right="877" w:hanging="284"/>
        <w:jc w:val="left"/>
        <w:rPr>
          <w:sz w:val="28"/>
        </w:rPr>
      </w:pPr>
      <w:r>
        <w:rPr>
          <w:b/>
          <w:sz w:val="28"/>
        </w:rPr>
        <w:t>Мова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програмування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Java</w:t>
      </w:r>
      <w:r>
        <w:rPr>
          <w:sz w:val="28"/>
        </w:rPr>
        <w:t>.</w:t>
      </w:r>
      <w:r>
        <w:rPr>
          <w:spacing w:val="-10"/>
          <w:sz w:val="28"/>
        </w:rPr>
        <w:t xml:space="preserve"> </w:t>
      </w:r>
      <w:r>
        <w:rPr>
          <w:sz w:val="28"/>
        </w:rPr>
        <w:t>Використана</w:t>
      </w:r>
      <w:r>
        <w:rPr>
          <w:spacing w:val="-7"/>
          <w:sz w:val="28"/>
        </w:rPr>
        <w:t xml:space="preserve"> </w:t>
      </w:r>
      <w:r>
        <w:rPr>
          <w:sz w:val="28"/>
        </w:rPr>
        <w:t>версія</w:t>
      </w:r>
      <w:r>
        <w:rPr>
          <w:spacing w:val="-10"/>
          <w:sz w:val="28"/>
        </w:rPr>
        <w:t xml:space="preserve">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розробки</w:t>
      </w:r>
      <w:r>
        <w:rPr>
          <w:spacing w:val="-11"/>
          <w:sz w:val="28"/>
        </w:rPr>
        <w:t xml:space="preserve"> </w:t>
      </w:r>
      <w:r>
        <w:rPr>
          <w:sz w:val="28"/>
        </w:rPr>
        <w:t>16 (Version 16).</w:t>
      </w:r>
    </w:p>
    <w:p>
      <w:pPr>
        <w:pStyle w:val="6"/>
        <w:spacing w:before="232" w:line="429" w:lineRule="auto"/>
        <w:ind w:left="833" w:right="205"/>
      </w:pPr>
      <w:r>
        <w:t>Java - об'єктно-орієнтована мова програмування. Синтаксис мови багато в чому походить від C та C++. Java програми виконуються у середовищі</w:t>
      </w:r>
      <w:r>
        <w:rPr>
          <w:spacing w:val="-8"/>
        </w:rPr>
        <w:t xml:space="preserve"> </w:t>
      </w:r>
      <w:r>
        <w:t>віртуальної</w:t>
      </w:r>
      <w:r>
        <w:rPr>
          <w:spacing w:val="-13"/>
        </w:rPr>
        <w:t xml:space="preserve"> </w:t>
      </w:r>
      <w:r>
        <w:t>машини</w:t>
      </w:r>
      <w:r>
        <w:rPr>
          <w:spacing w:val="-10"/>
        </w:rPr>
        <w:t xml:space="preserve"> </w:t>
      </w:r>
      <w:r>
        <w:t>Java.</w:t>
      </w:r>
      <w:r>
        <w:rPr>
          <w:spacing w:val="-9"/>
        </w:rPr>
        <w:t xml:space="preserve"> </w:t>
      </w:r>
      <w:r>
        <w:t>Java</w:t>
      </w:r>
      <w:r>
        <w:rPr>
          <w:spacing w:val="-9"/>
        </w:rPr>
        <w:t xml:space="preserve"> </w:t>
      </w:r>
      <w:r>
        <w:t>програми</w:t>
      </w:r>
      <w:r>
        <w:rPr>
          <w:spacing w:val="-9"/>
        </w:rPr>
        <w:t xml:space="preserve"> </w:t>
      </w:r>
      <w:r>
        <w:t>компілюються</w:t>
      </w:r>
      <w:r>
        <w:rPr>
          <w:spacing w:val="-6"/>
        </w:rPr>
        <w:t xml:space="preserve"> </w:t>
      </w:r>
      <w:r>
        <w:t>у байткод, який при виконанні інтерпретується віртуальною машиною для конкретної платформи.</w:t>
      </w:r>
    </w:p>
    <w:p>
      <w:pPr>
        <w:pStyle w:val="3"/>
        <w:numPr>
          <w:ilvl w:val="0"/>
          <w:numId w:val="3"/>
        </w:numPr>
        <w:tabs>
          <w:tab w:val="left" w:pos="819"/>
        </w:tabs>
        <w:spacing w:before="234" w:after="0" w:line="240" w:lineRule="auto"/>
        <w:ind w:left="818" w:right="0" w:hanging="284"/>
        <w:jc w:val="left"/>
        <w:rPr>
          <w:b w:val="0"/>
        </w:rPr>
      </w:pPr>
      <w:r>
        <w:t>Середовище</w:t>
      </w:r>
      <w:r>
        <w:rPr>
          <w:spacing w:val="-11"/>
        </w:rPr>
        <w:t xml:space="preserve"> </w:t>
      </w:r>
      <w:r>
        <w:t>розробки</w:t>
      </w:r>
      <w:r>
        <w:rPr>
          <w:spacing w:val="-8"/>
        </w:rPr>
        <w:t xml:space="preserve"> </w:t>
      </w:r>
      <w:r>
        <w:t>(IDE)</w:t>
      </w:r>
      <w:r>
        <w:rPr>
          <w:spacing w:val="-4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IntelliJ</w:t>
      </w:r>
      <w:r>
        <w:rPr>
          <w:spacing w:val="-11"/>
        </w:rPr>
        <w:t xml:space="preserve"> </w:t>
      </w:r>
      <w:r>
        <w:rPr>
          <w:spacing w:val="-2"/>
        </w:rPr>
        <w:t>IDEA</w:t>
      </w:r>
      <w:r>
        <w:rPr>
          <w:b w:val="0"/>
          <w:spacing w:val="-2"/>
        </w:rPr>
        <w:t>.</w:t>
      </w:r>
    </w:p>
    <w:p>
      <w:pPr>
        <w:pStyle w:val="8"/>
        <w:numPr>
          <w:ilvl w:val="0"/>
          <w:numId w:val="3"/>
        </w:numPr>
        <w:tabs>
          <w:tab w:val="left" w:pos="819"/>
        </w:tabs>
        <w:spacing w:before="125" w:after="0" w:line="331" w:lineRule="auto"/>
        <w:ind w:left="818" w:right="344" w:hanging="284"/>
        <w:jc w:val="left"/>
        <w:rPr>
          <w:sz w:val="22"/>
        </w:rPr>
      </w:pPr>
      <w:r>
        <w:rPr>
          <w:b/>
          <w:sz w:val="28"/>
        </w:rPr>
        <w:t>Spring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Boot</w:t>
      </w:r>
      <w:r>
        <w:rPr>
          <w:b/>
          <w:spacing w:val="-20"/>
          <w:sz w:val="28"/>
        </w:rPr>
        <w:t xml:space="preserve"> </w:t>
      </w:r>
      <w:r>
        <w:rPr>
          <w:sz w:val="22"/>
        </w:rPr>
        <w:t>—</w:t>
      </w:r>
      <w:r>
        <w:rPr>
          <w:spacing w:val="-5"/>
          <w:sz w:val="22"/>
        </w:rPr>
        <w:t xml:space="preserve"> </w:t>
      </w:r>
      <w:r>
        <w:rPr>
          <w:sz w:val="28"/>
        </w:rPr>
        <w:t>це</w:t>
      </w:r>
      <w:r>
        <w:rPr>
          <w:spacing w:val="-6"/>
          <w:sz w:val="28"/>
        </w:rPr>
        <w:t xml:space="preserve"> </w:t>
      </w:r>
      <w:r>
        <w:rPr>
          <w:sz w:val="28"/>
        </w:rPr>
        <w:t>веб-фреймворк</w:t>
      </w:r>
      <w:r>
        <w:rPr>
          <w:spacing w:val="-10"/>
          <w:sz w:val="28"/>
        </w:rPr>
        <w:t xml:space="preserve"> </w:t>
      </w:r>
      <w:r>
        <w:rPr>
          <w:sz w:val="28"/>
        </w:rPr>
        <w:t>Java</w:t>
      </w:r>
      <w:r>
        <w:rPr>
          <w:spacing w:val="-9"/>
          <w:sz w:val="28"/>
        </w:rPr>
        <w:t xml:space="preserve"> </w:t>
      </w:r>
      <w:r>
        <w:rPr>
          <w:sz w:val="28"/>
        </w:rPr>
        <w:t>з</w:t>
      </w:r>
      <w:r>
        <w:rPr>
          <w:spacing w:val="-7"/>
          <w:sz w:val="28"/>
        </w:rPr>
        <w:t xml:space="preserve"> </w:t>
      </w:r>
      <w:r>
        <w:rPr>
          <w:sz w:val="28"/>
        </w:rPr>
        <w:t>відкритим</w:t>
      </w:r>
      <w:r>
        <w:rPr>
          <w:spacing w:val="-4"/>
          <w:sz w:val="28"/>
        </w:rPr>
        <w:t xml:space="preserve"> </w:t>
      </w:r>
      <w:r>
        <w:rPr>
          <w:sz w:val="28"/>
        </w:rPr>
        <w:t>вихідним</w:t>
      </w:r>
      <w:r>
        <w:rPr>
          <w:spacing w:val="-4"/>
          <w:sz w:val="28"/>
        </w:rPr>
        <w:t xml:space="preserve"> </w:t>
      </w:r>
      <w:r>
        <w:rPr>
          <w:sz w:val="28"/>
        </w:rPr>
        <w:t>кодом</w:t>
      </w:r>
      <w:r>
        <w:rPr>
          <w:spacing w:val="-4"/>
          <w:sz w:val="28"/>
        </w:rPr>
        <w:t xml:space="preserve"> </w:t>
      </w:r>
      <w:r>
        <w:rPr>
          <w:sz w:val="28"/>
        </w:rPr>
        <w:t>на основі</w:t>
      </w:r>
      <w:r>
        <w:rPr>
          <w:spacing w:val="-2"/>
          <w:sz w:val="28"/>
        </w:rPr>
        <w:t xml:space="preserve"> </w:t>
      </w:r>
      <w:r>
        <w:rPr>
          <w:sz w:val="28"/>
        </w:rPr>
        <w:t>мікросервісів. Фреймворк</w:t>
      </w:r>
      <w:r>
        <w:rPr>
          <w:spacing w:val="-4"/>
          <w:sz w:val="28"/>
        </w:rPr>
        <w:t xml:space="preserve"> </w:t>
      </w:r>
      <w:r>
        <w:rPr>
          <w:sz w:val="28"/>
        </w:rPr>
        <w:t>Spring</w:t>
      </w:r>
      <w:r>
        <w:rPr>
          <w:spacing w:val="-3"/>
          <w:sz w:val="28"/>
        </w:rPr>
        <w:t xml:space="preserve"> </w:t>
      </w:r>
      <w:r>
        <w:rPr>
          <w:sz w:val="28"/>
        </w:rPr>
        <w:t>Boot</w:t>
      </w:r>
      <w:r>
        <w:rPr>
          <w:spacing w:val="-3"/>
          <w:sz w:val="28"/>
        </w:rPr>
        <w:t xml:space="preserve"> </w:t>
      </w:r>
      <w:r>
        <w:rPr>
          <w:sz w:val="28"/>
        </w:rPr>
        <w:t>створює повністю готове до виробництва середовище, яке можна повністю налаштувати за допомогою попередньо створеного</w:t>
      </w:r>
      <w:r>
        <w:rPr>
          <w:spacing w:val="-3"/>
          <w:sz w:val="28"/>
        </w:rPr>
        <w:t xml:space="preserve"> </w:t>
      </w:r>
      <w:r>
        <w:rPr>
          <w:sz w:val="28"/>
        </w:rPr>
        <w:t>коду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його</w:t>
      </w:r>
      <w:r>
        <w:rPr>
          <w:spacing w:val="-2"/>
          <w:sz w:val="28"/>
        </w:rPr>
        <w:t xml:space="preserve"> </w:t>
      </w:r>
      <w:r>
        <w:rPr>
          <w:sz w:val="28"/>
        </w:rPr>
        <w:t>базі</w:t>
      </w:r>
      <w:r>
        <w:rPr>
          <w:spacing w:val="-1"/>
          <w:sz w:val="28"/>
        </w:rPr>
        <w:t xml:space="preserve"> </w:t>
      </w:r>
      <w:r>
        <w:rPr>
          <w:sz w:val="28"/>
        </w:rPr>
        <w:t>коду.</w:t>
      </w:r>
      <w:r>
        <w:rPr>
          <w:spacing w:val="-2"/>
          <w:sz w:val="28"/>
        </w:rPr>
        <w:t xml:space="preserve"> </w:t>
      </w:r>
      <w:r>
        <w:rPr>
          <w:sz w:val="28"/>
        </w:rPr>
        <w:t>Архітектура мікросервісів надає розробникам повністю закритий додаток, включаючи вбудовані сервери додатків.</w:t>
      </w:r>
    </w:p>
    <w:p>
      <w:pPr>
        <w:spacing w:after="0" w:line="331" w:lineRule="auto"/>
        <w:jc w:val="left"/>
        <w:rPr>
          <w:sz w:val="22"/>
        </w:rPr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spacing w:before="69" w:line="429" w:lineRule="auto"/>
        <w:ind w:left="833"/>
      </w:pPr>
      <w:r>
        <w:t>Spring</w:t>
      </w:r>
      <w:r>
        <w:rPr>
          <w:spacing w:val="-8"/>
        </w:rPr>
        <w:t xml:space="preserve"> </w:t>
      </w:r>
      <w:r>
        <w:t>Boot</w:t>
      </w:r>
      <w:r>
        <w:rPr>
          <w:spacing w:val="-7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це</w:t>
      </w:r>
      <w:r>
        <w:rPr>
          <w:spacing w:val="-8"/>
        </w:rPr>
        <w:t xml:space="preserve"> </w:t>
      </w:r>
      <w:r>
        <w:t>лише</w:t>
      </w:r>
      <w:r>
        <w:rPr>
          <w:spacing w:val="-8"/>
        </w:rPr>
        <w:t xml:space="preserve"> </w:t>
      </w:r>
      <w:r>
        <w:t>розширення</w:t>
      </w:r>
      <w:r>
        <w:rPr>
          <w:spacing w:val="-6"/>
        </w:rPr>
        <w:t xml:space="preserve"> </w:t>
      </w:r>
      <w:r>
        <w:t>вже</w:t>
      </w:r>
      <w:r>
        <w:rPr>
          <w:spacing w:val="-8"/>
        </w:rPr>
        <w:t xml:space="preserve"> </w:t>
      </w:r>
      <w:r>
        <w:t>існуючих</w:t>
      </w:r>
      <w:r>
        <w:rPr>
          <w:spacing w:val="-12"/>
        </w:rPr>
        <w:t xml:space="preserve"> </w:t>
      </w:r>
      <w:r>
        <w:t>і</w:t>
      </w:r>
      <w:r>
        <w:rPr>
          <w:spacing w:val="-4"/>
        </w:rPr>
        <w:t xml:space="preserve"> </w:t>
      </w:r>
      <w:r>
        <w:t>розширених фреймворків Spring.</w:t>
      </w:r>
    </w:p>
    <w:p>
      <w:pPr>
        <w:pStyle w:val="6"/>
        <w:spacing w:before="240"/>
        <w:ind w:left="833"/>
      </w:pPr>
      <w:r>
        <w:t>Цей</w:t>
      </w:r>
      <w:r>
        <w:rPr>
          <w:spacing w:val="-15"/>
        </w:rPr>
        <w:t xml:space="preserve"> </w:t>
      </w:r>
      <w:r>
        <w:t>фреймворк</w:t>
      </w:r>
      <w:r>
        <w:rPr>
          <w:spacing w:val="-13"/>
        </w:rPr>
        <w:t xml:space="preserve"> </w:t>
      </w:r>
      <w:r>
        <w:t>ідеально</w:t>
      </w:r>
      <w:r>
        <w:rPr>
          <w:spacing w:val="-9"/>
        </w:rPr>
        <w:t xml:space="preserve"> </w:t>
      </w:r>
      <w:r>
        <w:t>підходить</w:t>
      </w:r>
      <w:r>
        <w:rPr>
          <w:spacing w:val="-12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реалізації</w:t>
      </w:r>
      <w:r>
        <w:rPr>
          <w:spacing w:val="-12"/>
        </w:rPr>
        <w:t xml:space="preserve"> </w:t>
      </w:r>
      <w:r>
        <w:t>поставленої</w:t>
      </w:r>
      <w:r>
        <w:rPr>
          <w:spacing w:val="-16"/>
        </w:rPr>
        <w:t xml:space="preserve"> </w:t>
      </w:r>
      <w:r>
        <w:rPr>
          <w:spacing w:val="-2"/>
        </w:rPr>
        <w:t>задачі.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1223010</wp:posOffset>
            </wp:positionH>
            <wp:positionV relativeFrom="paragraph">
              <wp:posOffset>122555</wp:posOffset>
            </wp:positionV>
            <wp:extent cx="4450080" cy="169164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079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42"/>
        </w:rPr>
      </w:pPr>
    </w:p>
    <w:p>
      <w:pPr>
        <w:pStyle w:val="6"/>
        <w:ind w:left="1060" w:right="403"/>
        <w:jc w:val="center"/>
      </w:pPr>
      <w:r>
        <w:t>Логотип</w:t>
      </w:r>
      <w:r>
        <w:rPr>
          <w:spacing w:val="-18"/>
        </w:rPr>
        <w:t xml:space="preserve"> </w:t>
      </w:r>
      <w:r>
        <w:t>Spring</w:t>
      </w:r>
      <w:r>
        <w:rPr>
          <w:spacing w:val="-16"/>
        </w:rPr>
        <w:t xml:space="preserve"> </w:t>
      </w:r>
      <w:r>
        <w:rPr>
          <w:spacing w:val="-4"/>
        </w:rPr>
        <w:t>Boot</w:t>
      </w:r>
    </w:p>
    <w:p>
      <w:pPr>
        <w:pStyle w:val="6"/>
        <w:spacing w:before="6"/>
        <w:rPr>
          <w:sz w:val="42"/>
        </w:rPr>
      </w:pPr>
    </w:p>
    <w:p>
      <w:pPr>
        <w:pStyle w:val="8"/>
        <w:numPr>
          <w:ilvl w:val="0"/>
          <w:numId w:val="3"/>
        </w:numPr>
        <w:tabs>
          <w:tab w:val="left" w:pos="819"/>
        </w:tabs>
        <w:spacing w:before="1" w:after="0" w:line="240" w:lineRule="auto"/>
        <w:ind w:left="818" w:right="0" w:hanging="284"/>
        <w:jc w:val="left"/>
        <w:rPr>
          <w:sz w:val="22"/>
        </w:rPr>
      </w:pPr>
      <w:r>
        <w:rPr>
          <w:b/>
          <w:sz w:val="28"/>
        </w:rPr>
        <w:t>Apache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Maven</w:t>
      </w:r>
      <w:r>
        <w:rPr>
          <w:b/>
          <w:spacing w:val="-20"/>
          <w:sz w:val="28"/>
        </w:rPr>
        <w:t xml:space="preserve"> </w:t>
      </w:r>
      <w:r>
        <w:rPr>
          <w:sz w:val="22"/>
        </w:rPr>
        <w:t>—</w:t>
      </w:r>
      <w:r>
        <w:rPr>
          <w:spacing w:val="-7"/>
          <w:sz w:val="22"/>
        </w:rPr>
        <w:t xml:space="preserve"> </w:t>
      </w:r>
      <w:r>
        <w:rPr>
          <w:sz w:val="28"/>
        </w:rPr>
        <w:t>це</w:t>
      </w:r>
      <w:r>
        <w:rPr>
          <w:spacing w:val="-12"/>
          <w:sz w:val="28"/>
        </w:rPr>
        <w:t xml:space="preserve"> </w:t>
      </w:r>
      <w:r>
        <w:rPr>
          <w:sz w:val="28"/>
        </w:rPr>
        <w:t>інструмент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z w:val="28"/>
        </w:rPr>
        <w:t>управління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проектами</w:t>
      </w:r>
    </w:p>
    <w:p>
      <w:pPr>
        <w:pStyle w:val="6"/>
        <w:spacing w:before="129" w:line="331" w:lineRule="auto"/>
        <w:ind w:left="818"/>
      </w:pPr>
      <w:r>
        <w:t>програмного забезпечення та його розуміння. На основі концепції об’єктної</w:t>
      </w:r>
      <w:r>
        <w:rPr>
          <w:spacing w:val="-12"/>
        </w:rPr>
        <w:t xml:space="preserve"> </w:t>
      </w:r>
      <w:r>
        <w:t>моделі</w:t>
      </w:r>
      <w:r>
        <w:rPr>
          <w:spacing w:val="-7"/>
        </w:rPr>
        <w:t xml:space="preserve"> </w:t>
      </w:r>
      <w:r>
        <w:t>проекту</w:t>
      </w:r>
      <w:r>
        <w:rPr>
          <w:spacing w:val="-15"/>
        </w:rPr>
        <w:t xml:space="preserve"> </w:t>
      </w:r>
      <w:r>
        <w:t>(POM),</w:t>
      </w:r>
      <w:r>
        <w:rPr>
          <w:spacing w:val="-7"/>
        </w:rPr>
        <w:t xml:space="preserve"> </w:t>
      </w:r>
      <w:r>
        <w:t>Maven</w:t>
      </w:r>
      <w:r>
        <w:rPr>
          <w:spacing w:val="-8"/>
        </w:rPr>
        <w:t xml:space="preserve"> </w:t>
      </w:r>
      <w:r>
        <w:t>може</w:t>
      </w:r>
      <w:r>
        <w:rPr>
          <w:spacing w:val="-8"/>
        </w:rPr>
        <w:t xml:space="preserve"> </w:t>
      </w:r>
      <w:r>
        <w:t>керувати</w:t>
      </w:r>
      <w:r>
        <w:rPr>
          <w:spacing w:val="-8"/>
        </w:rPr>
        <w:t xml:space="preserve"> </w:t>
      </w:r>
      <w:r>
        <w:t>збіркою</w:t>
      </w:r>
      <w:r>
        <w:rPr>
          <w:spacing w:val="-5"/>
        </w:rPr>
        <w:t xml:space="preserve"> </w:t>
      </w:r>
      <w:r>
        <w:t>проекту, звітами та документацією з центральної частини інформації.</w:t>
      </w:r>
    </w:p>
    <w:p>
      <w:pPr>
        <w:pStyle w:val="6"/>
        <w:spacing w:before="237"/>
        <w:ind w:left="751"/>
      </w:pPr>
      <w:r>
        <w:t>Використовуватиму</w:t>
      </w:r>
      <w:r>
        <w:rPr>
          <w:spacing w:val="-17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збірки</w:t>
      </w:r>
      <w:r>
        <w:rPr>
          <w:spacing w:val="-14"/>
        </w:rPr>
        <w:t xml:space="preserve"> </w:t>
      </w:r>
      <w:r>
        <w:rPr>
          <w:spacing w:val="-2"/>
        </w:rPr>
        <w:t>проекту.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2876550</wp:posOffset>
            </wp:positionH>
            <wp:positionV relativeFrom="paragraph">
              <wp:posOffset>118110</wp:posOffset>
            </wp:positionV>
            <wp:extent cx="2476500" cy="115062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499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54"/>
        <w:ind w:left="1056" w:right="403"/>
        <w:jc w:val="center"/>
      </w:pPr>
      <w:r>
        <w:rPr>
          <w:spacing w:val="-2"/>
        </w:rPr>
        <w:t>Логотип</w:t>
      </w:r>
      <w:r>
        <w:rPr>
          <w:spacing w:val="-18"/>
        </w:rPr>
        <w:t xml:space="preserve"> </w:t>
      </w:r>
      <w:r>
        <w:rPr>
          <w:spacing w:val="-2"/>
        </w:rPr>
        <w:t>Apache</w:t>
      </w:r>
      <w:r>
        <w:t xml:space="preserve"> </w:t>
      </w:r>
      <w:r>
        <w:rPr>
          <w:spacing w:val="-4"/>
        </w:rPr>
        <w:t>Maven</w:t>
      </w:r>
    </w:p>
    <w:p>
      <w:pPr>
        <w:spacing w:after="0"/>
        <w:jc w:val="center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8"/>
        <w:numPr>
          <w:ilvl w:val="0"/>
          <w:numId w:val="3"/>
        </w:numPr>
        <w:tabs>
          <w:tab w:val="left" w:pos="819"/>
        </w:tabs>
        <w:spacing w:before="69" w:after="0" w:line="336" w:lineRule="auto"/>
        <w:ind w:left="818" w:right="672" w:hanging="284"/>
        <w:jc w:val="left"/>
        <w:rPr>
          <w:sz w:val="22"/>
        </w:rPr>
      </w:pPr>
      <w:r>
        <w:rPr>
          <w:b/>
          <w:sz w:val="28"/>
        </w:rPr>
        <w:t>Python</w:t>
      </w:r>
      <w:r>
        <w:rPr>
          <w:b/>
          <w:spacing w:val="-20"/>
          <w:sz w:val="28"/>
        </w:rPr>
        <w:t xml:space="preserve"> </w:t>
      </w:r>
      <w:r>
        <w:rPr>
          <w:sz w:val="28"/>
        </w:rPr>
        <w:t>-</w:t>
      </w:r>
      <w:r>
        <w:rPr>
          <w:spacing w:val="-19"/>
          <w:sz w:val="28"/>
        </w:rPr>
        <w:t xml:space="preserve"> </w:t>
      </w:r>
      <w:r>
        <w:rPr>
          <w:sz w:val="28"/>
        </w:rPr>
        <w:t>інтерпретована</w:t>
      </w:r>
      <w:r>
        <w:rPr>
          <w:spacing w:val="-19"/>
          <w:sz w:val="28"/>
        </w:rPr>
        <w:t xml:space="preserve"> </w:t>
      </w:r>
      <w:r>
        <w:rPr>
          <w:sz w:val="28"/>
        </w:rPr>
        <w:t>об'єктно-орієнтована</w:t>
      </w:r>
      <w:r>
        <w:rPr>
          <w:spacing w:val="-15"/>
          <w:sz w:val="28"/>
        </w:rPr>
        <w:t xml:space="preserve"> </w:t>
      </w:r>
      <w:r>
        <w:rPr>
          <w:sz w:val="28"/>
        </w:rPr>
        <w:t>мова</w:t>
      </w:r>
      <w:r>
        <w:rPr>
          <w:spacing w:val="-12"/>
          <w:sz w:val="28"/>
        </w:rPr>
        <w:t xml:space="preserve"> </w:t>
      </w:r>
      <w:r>
        <w:rPr>
          <w:sz w:val="28"/>
        </w:rPr>
        <w:t>програмування високого рівня зі строгою динамічною типізацією.</w:t>
      </w:r>
    </w:p>
    <w:p>
      <w:pPr>
        <w:pStyle w:val="6"/>
        <w:spacing w:before="228" w:line="429" w:lineRule="auto"/>
        <w:ind w:left="751" w:right="205"/>
      </w:pPr>
      <w:r>
        <w:t>Використовуватиму</w:t>
      </w:r>
      <w:r>
        <w:rPr>
          <w:spacing w:val="-17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спілкування</w:t>
      </w:r>
      <w:r>
        <w:rPr>
          <w:spacing w:val="-14"/>
        </w:rPr>
        <w:t xml:space="preserve"> </w:t>
      </w:r>
      <w:r>
        <w:t>між</w:t>
      </w:r>
      <w:r>
        <w:rPr>
          <w:spacing w:val="-15"/>
        </w:rPr>
        <w:t xml:space="preserve"> </w:t>
      </w:r>
      <w:r>
        <w:t>мікроконтролером</w:t>
      </w:r>
      <w:r>
        <w:rPr>
          <w:spacing w:val="-12"/>
        </w:rPr>
        <w:t xml:space="preserve"> </w:t>
      </w:r>
      <w:r>
        <w:t>та бекендом, передачі та отримання даних через Serial Port.</w:t>
      </w:r>
    </w:p>
    <w:p>
      <w:pPr>
        <w:pStyle w:val="3"/>
        <w:spacing w:before="234"/>
        <w:ind w:left="535"/>
      </w:pPr>
      <w:r>
        <w:rPr>
          <w:w w:val="95"/>
        </w:rPr>
        <w:t>3.</w:t>
      </w:r>
      <w:r>
        <w:rPr>
          <w:spacing w:val="12"/>
        </w:rPr>
        <w:t xml:space="preserve"> </w:t>
      </w:r>
      <w:r>
        <w:rPr>
          <w:w w:val="95"/>
        </w:rPr>
        <w:t>Front-</w:t>
      </w:r>
      <w:r>
        <w:rPr>
          <w:spacing w:val="-5"/>
          <w:w w:val="95"/>
        </w:rPr>
        <w:t>end</w:t>
      </w:r>
    </w:p>
    <w:p>
      <w:pPr>
        <w:pStyle w:val="8"/>
        <w:numPr>
          <w:ilvl w:val="0"/>
          <w:numId w:val="4"/>
        </w:numPr>
        <w:tabs>
          <w:tab w:val="left" w:pos="819"/>
        </w:tabs>
        <w:spacing w:before="130" w:after="0" w:line="331" w:lineRule="auto"/>
        <w:ind w:left="818" w:right="492" w:hanging="284"/>
        <w:jc w:val="left"/>
        <w:rPr>
          <w:sz w:val="22"/>
        </w:rPr>
      </w:pPr>
      <w:r>
        <w:rPr>
          <w:b/>
          <w:sz w:val="28"/>
        </w:rPr>
        <w:t xml:space="preserve">Front-end </w:t>
      </w:r>
      <w:r>
        <w:rPr>
          <w:sz w:val="22"/>
        </w:rPr>
        <w:t xml:space="preserve">– </w:t>
      </w:r>
      <w:r>
        <w:rPr>
          <w:sz w:val="28"/>
        </w:rPr>
        <w:t>це публічна частина web-додатків (веб-сайтів), з якою користувач може взаємодіяти і контактувати напряму. У Front-end входить відображення функціональних завдань призначеного для користувача</w:t>
      </w:r>
      <w:r>
        <w:rPr>
          <w:spacing w:val="-13"/>
          <w:sz w:val="28"/>
        </w:rPr>
        <w:t xml:space="preserve"> </w:t>
      </w:r>
      <w:r>
        <w:rPr>
          <w:sz w:val="28"/>
        </w:rPr>
        <w:t>інтерфейсу,</w:t>
      </w:r>
      <w:r>
        <w:rPr>
          <w:spacing w:val="-8"/>
          <w:sz w:val="28"/>
        </w:rPr>
        <w:t xml:space="preserve"> </w:t>
      </w:r>
      <w:r>
        <w:rPr>
          <w:sz w:val="28"/>
        </w:rPr>
        <w:t>що</w:t>
      </w:r>
      <w:r>
        <w:rPr>
          <w:spacing w:val="-13"/>
          <w:sz w:val="28"/>
        </w:rPr>
        <w:t xml:space="preserve"> </w:t>
      </w:r>
      <w:r>
        <w:rPr>
          <w:sz w:val="28"/>
        </w:rPr>
        <w:t>виконуються</w:t>
      </w:r>
      <w:r>
        <w:rPr>
          <w:spacing w:val="-13"/>
          <w:sz w:val="28"/>
        </w:rPr>
        <w:t xml:space="preserve"> </w:t>
      </w:r>
      <w:r>
        <w:rPr>
          <w:sz w:val="28"/>
        </w:rPr>
        <w:t>на</w:t>
      </w:r>
      <w:r>
        <w:rPr>
          <w:spacing w:val="-13"/>
          <w:sz w:val="28"/>
        </w:rPr>
        <w:t xml:space="preserve"> </w:t>
      </w:r>
      <w:r>
        <w:rPr>
          <w:sz w:val="28"/>
        </w:rPr>
        <w:t>стороні</w:t>
      </w:r>
      <w:r>
        <w:rPr>
          <w:spacing w:val="-12"/>
          <w:sz w:val="28"/>
        </w:rPr>
        <w:t xml:space="preserve"> </w:t>
      </w:r>
      <w:r>
        <w:rPr>
          <w:sz w:val="28"/>
        </w:rPr>
        <w:t>клієнта,</w:t>
      </w:r>
      <w:r>
        <w:rPr>
          <w:spacing w:val="-13"/>
          <w:sz w:val="28"/>
        </w:rPr>
        <w:t xml:space="preserve"> </w:t>
      </w:r>
      <w:r>
        <w:rPr>
          <w:sz w:val="28"/>
        </w:rPr>
        <w:t>а</w:t>
      </w:r>
      <w:r>
        <w:rPr>
          <w:spacing w:val="-9"/>
          <w:sz w:val="28"/>
        </w:rPr>
        <w:t xml:space="preserve"> </w:t>
      </w:r>
      <w:r>
        <w:rPr>
          <w:sz w:val="28"/>
        </w:rPr>
        <w:t>також обробка запитів користувачів. По суті, фронтенд – це все те, що бачить користувач при відкритті web-сторінки.</w:t>
      </w:r>
    </w:p>
    <w:p>
      <w:pPr>
        <w:pStyle w:val="8"/>
        <w:numPr>
          <w:ilvl w:val="0"/>
          <w:numId w:val="4"/>
        </w:numPr>
        <w:tabs>
          <w:tab w:val="left" w:pos="819"/>
        </w:tabs>
        <w:spacing w:before="0" w:after="0" w:line="331" w:lineRule="auto"/>
        <w:ind w:left="818" w:right="226" w:hanging="284"/>
        <w:jc w:val="left"/>
        <w:rPr>
          <w:sz w:val="28"/>
        </w:rPr>
      </w:pPr>
      <w:r>
        <w:rPr>
          <w:b/>
          <w:sz w:val="28"/>
        </w:rPr>
        <w:t>Web-додаток</w:t>
      </w:r>
      <w:r>
        <w:rPr>
          <w:b/>
          <w:spacing w:val="-20"/>
          <w:sz w:val="28"/>
        </w:rPr>
        <w:t xml:space="preserve"> </w:t>
      </w:r>
      <w:r>
        <w:rPr>
          <w:sz w:val="22"/>
        </w:rPr>
        <w:t>–</w:t>
      </w:r>
      <w:r>
        <w:rPr>
          <w:spacing w:val="-6"/>
          <w:sz w:val="22"/>
        </w:rPr>
        <w:t xml:space="preserve"> </w:t>
      </w:r>
      <w:r>
        <w:rPr>
          <w:sz w:val="28"/>
        </w:rPr>
        <w:t>клієнт-серверний</w:t>
      </w:r>
      <w:r>
        <w:rPr>
          <w:spacing w:val="-11"/>
          <w:sz w:val="28"/>
        </w:rPr>
        <w:t xml:space="preserve"> </w:t>
      </w:r>
      <w:r>
        <w:rPr>
          <w:sz w:val="28"/>
        </w:rPr>
        <w:t>додаток,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10"/>
          <w:sz w:val="28"/>
        </w:rPr>
        <w:t xml:space="preserve"> </w:t>
      </w:r>
      <w:r>
        <w:rPr>
          <w:sz w:val="28"/>
        </w:rPr>
        <w:t>якому</w:t>
      </w:r>
      <w:r>
        <w:rPr>
          <w:spacing w:val="-14"/>
          <w:sz w:val="28"/>
        </w:rPr>
        <w:t xml:space="preserve"> </w:t>
      </w:r>
      <w:r>
        <w:rPr>
          <w:sz w:val="28"/>
        </w:rPr>
        <w:t>клієнтом</w:t>
      </w:r>
      <w:r>
        <w:rPr>
          <w:spacing w:val="-10"/>
          <w:sz w:val="28"/>
        </w:rPr>
        <w:t xml:space="preserve"> </w:t>
      </w:r>
      <w:r>
        <w:rPr>
          <w:sz w:val="28"/>
        </w:rPr>
        <w:t>виступає</w:t>
      </w:r>
      <w:r>
        <w:rPr>
          <w:spacing w:val="-8"/>
          <w:sz w:val="28"/>
        </w:rPr>
        <w:t xml:space="preserve"> </w:t>
      </w:r>
      <w:r>
        <w:rPr>
          <w:sz w:val="28"/>
        </w:rPr>
        <w:t>в основному браузер, а сервером – web-сервер. Логіка web-додатку розподілена між сервером і клієнтом, зберігання даних здійснюється переважно на сервері, обмін інформацією відбувається у мережі.</w:t>
      </w:r>
    </w:p>
    <w:p>
      <w:pPr>
        <w:pStyle w:val="6"/>
        <w:rPr>
          <w:sz w:val="30"/>
        </w:rPr>
      </w:pPr>
    </w:p>
    <w:p>
      <w:pPr>
        <w:pStyle w:val="6"/>
        <w:spacing w:before="8"/>
        <w:rPr>
          <w:sz w:val="38"/>
        </w:rPr>
      </w:pPr>
    </w:p>
    <w:p>
      <w:pPr>
        <w:pStyle w:val="8"/>
        <w:numPr>
          <w:ilvl w:val="0"/>
          <w:numId w:val="4"/>
        </w:numPr>
        <w:tabs>
          <w:tab w:val="left" w:pos="819"/>
        </w:tabs>
        <w:spacing w:before="0" w:after="0" w:line="336" w:lineRule="auto"/>
        <w:ind w:left="818" w:right="422" w:hanging="284"/>
        <w:jc w:val="left"/>
        <w:rPr>
          <w:sz w:val="22"/>
        </w:rPr>
      </w:pPr>
      <w:r>
        <w:rPr>
          <w:b/>
          <w:sz w:val="28"/>
        </w:rPr>
        <w:t xml:space="preserve">HTML (HyperText Markup Language) </w:t>
      </w:r>
      <w:r>
        <w:rPr>
          <w:sz w:val="28"/>
        </w:rPr>
        <w:t>- це мова розмітки всіх елементів</w:t>
      </w:r>
      <w:r>
        <w:rPr>
          <w:spacing w:val="-8"/>
          <w:sz w:val="28"/>
        </w:rPr>
        <w:t xml:space="preserve"> </w:t>
      </w:r>
      <w:r>
        <w:rPr>
          <w:sz w:val="28"/>
        </w:rPr>
        <w:t>і</w:t>
      </w:r>
      <w:r>
        <w:rPr>
          <w:spacing w:val="-9"/>
          <w:sz w:val="28"/>
        </w:rPr>
        <w:t xml:space="preserve"> </w:t>
      </w:r>
      <w:r>
        <w:rPr>
          <w:sz w:val="28"/>
        </w:rPr>
        <w:t>документів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сторінці,</w:t>
      </w:r>
      <w:r>
        <w:rPr>
          <w:spacing w:val="-9"/>
          <w:sz w:val="28"/>
        </w:rPr>
        <w:t xml:space="preserve"> </w:t>
      </w:r>
      <w:r>
        <w:rPr>
          <w:sz w:val="28"/>
        </w:rPr>
        <w:t>і</w:t>
      </w:r>
      <w:r>
        <w:rPr>
          <w:spacing w:val="-2"/>
          <w:sz w:val="28"/>
        </w:rPr>
        <w:t xml:space="preserve"> </w:t>
      </w:r>
      <w:r>
        <w:rPr>
          <w:sz w:val="28"/>
        </w:rPr>
        <w:t>їх</w:t>
      </w:r>
      <w:r>
        <w:rPr>
          <w:spacing w:val="-10"/>
          <w:sz w:val="28"/>
        </w:rPr>
        <w:t xml:space="preserve"> </w:t>
      </w:r>
      <w:r>
        <w:rPr>
          <w:sz w:val="28"/>
        </w:rPr>
        <w:t>взаємодія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структурі</w:t>
      </w:r>
      <w:r>
        <w:rPr>
          <w:spacing w:val="-9"/>
          <w:sz w:val="28"/>
        </w:rPr>
        <w:t xml:space="preserve"> </w:t>
      </w:r>
      <w:r>
        <w:rPr>
          <w:sz w:val="28"/>
        </w:rPr>
        <w:t>сторінки.</w:t>
      </w:r>
    </w:p>
    <w:p>
      <w:pPr>
        <w:pStyle w:val="8"/>
        <w:numPr>
          <w:ilvl w:val="0"/>
          <w:numId w:val="4"/>
        </w:numPr>
        <w:tabs>
          <w:tab w:val="left" w:pos="819"/>
        </w:tabs>
        <w:spacing w:before="0" w:after="0" w:line="331" w:lineRule="auto"/>
        <w:ind w:left="818" w:right="232" w:hanging="284"/>
        <w:jc w:val="left"/>
        <w:rPr>
          <w:sz w:val="28"/>
        </w:rPr>
      </w:pPr>
      <w:r>
        <w:rPr>
          <w:b/>
          <w:sz w:val="28"/>
        </w:rPr>
        <w:t xml:space="preserve">CSS (Cascading Style Sheets) </w:t>
      </w:r>
      <w:r>
        <w:rPr>
          <w:sz w:val="22"/>
        </w:rPr>
        <w:t xml:space="preserve">– </w:t>
      </w:r>
      <w:r>
        <w:rPr>
          <w:sz w:val="28"/>
        </w:rPr>
        <w:t>це мова характеристики і стилізації зовнішнього вигляду документа. За допомогою CSS-коду браузер розуміє, як саме необхідно відображати елементи. CSS створює шрифти,</w:t>
      </w:r>
      <w:r>
        <w:rPr>
          <w:spacing w:val="-17"/>
          <w:sz w:val="28"/>
        </w:rPr>
        <w:t xml:space="preserve"> </w:t>
      </w:r>
      <w:r>
        <w:rPr>
          <w:sz w:val="28"/>
        </w:rPr>
        <w:t>кольори,</w:t>
      </w:r>
      <w:r>
        <w:rPr>
          <w:spacing w:val="-17"/>
          <w:sz w:val="28"/>
        </w:rPr>
        <w:t xml:space="preserve"> </w:t>
      </w:r>
      <w:r>
        <w:rPr>
          <w:sz w:val="28"/>
        </w:rPr>
        <w:t>визначає</w:t>
      </w:r>
      <w:r>
        <w:rPr>
          <w:spacing w:val="-12"/>
          <w:sz w:val="28"/>
        </w:rPr>
        <w:t xml:space="preserve"> </w:t>
      </w:r>
      <w:r>
        <w:rPr>
          <w:sz w:val="28"/>
        </w:rPr>
        <w:t>розташування</w:t>
      </w:r>
      <w:r>
        <w:rPr>
          <w:spacing w:val="-15"/>
          <w:sz w:val="28"/>
        </w:rPr>
        <w:t xml:space="preserve"> </w:t>
      </w:r>
      <w:r>
        <w:rPr>
          <w:sz w:val="28"/>
        </w:rPr>
        <w:t>блоків</w:t>
      </w:r>
      <w:r>
        <w:rPr>
          <w:spacing w:val="-16"/>
          <w:sz w:val="28"/>
        </w:rPr>
        <w:t xml:space="preserve"> </w:t>
      </w:r>
      <w:r>
        <w:rPr>
          <w:sz w:val="28"/>
        </w:rPr>
        <w:t>сайту,</w:t>
      </w:r>
      <w:r>
        <w:rPr>
          <w:spacing w:val="-13"/>
          <w:sz w:val="28"/>
        </w:rPr>
        <w:t xml:space="preserve"> </w:t>
      </w:r>
      <w:r>
        <w:rPr>
          <w:sz w:val="28"/>
        </w:rPr>
        <w:t>та</w:t>
      </w:r>
      <w:r>
        <w:rPr>
          <w:spacing w:val="-17"/>
          <w:sz w:val="28"/>
        </w:rPr>
        <w:t xml:space="preserve"> </w:t>
      </w:r>
      <w:r>
        <w:rPr>
          <w:sz w:val="28"/>
        </w:rPr>
        <w:t>інше.</w:t>
      </w:r>
      <w:r>
        <w:rPr>
          <w:spacing w:val="-17"/>
          <w:sz w:val="28"/>
        </w:rPr>
        <w:t xml:space="preserve"> </w:t>
      </w:r>
      <w:r>
        <w:rPr>
          <w:sz w:val="28"/>
        </w:rPr>
        <w:t>Також адаптує</w:t>
      </w:r>
      <w:r>
        <w:rPr>
          <w:spacing w:val="-4"/>
          <w:sz w:val="28"/>
        </w:rPr>
        <w:t xml:space="preserve"> </w:t>
      </w:r>
      <w:r>
        <w:rPr>
          <w:sz w:val="28"/>
        </w:rPr>
        <w:t>один</w:t>
      </w:r>
      <w:r>
        <w:rPr>
          <w:spacing w:val="-5"/>
          <w:sz w:val="28"/>
        </w:rPr>
        <w:t xml:space="preserve"> </w:t>
      </w:r>
      <w:r>
        <w:rPr>
          <w:sz w:val="28"/>
        </w:rPr>
        <w:t>і</w:t>
      </w:r>
      <w:r>
        <w:rPr>
          <w:spacing w:val="-5"/>
          <w:sz w:val="28"/>
        </w:rPr>
        <w:t xml:space="preserve"> </w:t>
      </w:r>
      <w:r>
        <w:rPr>
          <w:sz w:val="28"/>
        </w:rPr>
        <w:t>той</w:t>
      </w:r>
      <w:r>
        <w:rPr>
          <w:spacing w:val="-3"/>
          <w:sz w:val="28"/>
        </w:rPr>
        <w:t xml:space="preserve"> </w:t>
      </w:r>
      <w:r>
        <w:rPr>
          <w:sz w:val="28"/>
        </w:rPr>
        <w:t>же</w:t>
      </w:r>
      <w:r>
        <w:rPr>
          <w:spacing w:val="-6"/>
          <w:sz w:val="28"/>
        </w:rPr>
        <w:t xml:space="preserve"> </w:t>
      </w:r>
      <w:r>
        <w:rPr>
          <w:sz w:val="28"/>
        </w:rPr>
        <w:t>документ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різних</w:t>
      </w:r>
      <w:r>
        <w:rPr>
          <w:spacing w:val="-10"/>
          <w:sz w:val="28"/>
        </w:rPr>
        <w:t xml:space="preserve"> </w:t>
      </w:r>
      <w:r>
        <w:rPr>
          <w:sz w:val="28"/>
        </w:rPr>
        <w:t>стилях,</w:t>
      </w:r>
      <w:r>
        <w:rPr>
          <w:spacing w:val="-6"/>
          <w:sz w:val="28"/>
        </w:rPr>
        <w:t xml:space="preserve"> </w:t>
      </w:r>
      <w:r>
        <w:rPr>
          <w:sz w:val="28"/>
        </w:rPr>
        <w:t>виводить</w:t>
      </w:r>
      <w:r>
        <w:rPr>
          <w:spacing w:val="-6"/>
          <w:sz w:val="28"/>
        </w:rPr>
        <w:t xml:space="preserve"> </w:t>
      </w:r>
      <w:r>
        <w:rPr>
          <w:sz w:val="28"/>
        </w:rPr>
        <w:t>передачу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на </w:t>
      </w:r>
      <w:r>
        <w:rPr>
          <w:spacing w:val="-2"/>
          <w:sz w:val="28"/>
        </w:rPr>
        <w:t>екран.</w:t>
      </w:r>
    </w:p>
    <w:p>
      <w:pPr>
        <w:pStyle w:val="8"/>
        <w:numPr>
          <w:ilvl w:val="0"/>
          <w:numId w:val="4"/>
        </w:numPr>
        <w:tabs>
          <w:tab w:val="left" w:pos="819"/>
        </w:tabs>
        <w:spacing w:before="0" w:after="0" w:line="333" w:lineRule="auto"/>
        <w:ind w:left="818" w:right="547" w:hanging="284"/>
        <w:jc w:val="left"/>
        <w:rPr>
          <w:sz w:val="22"/>
        </w:rPr>
      </w:pPr>
      <w:r>
        <w:rPr>
          <w:b/>
          <w:sz w:val="28"/>
        </w:rPr>
        <w:t xml:space="preserve">JavaScript - </w:t>
      </w:r>
      <w:r>
        <w:rPr>
          <w:sz w:val="28"/>
        </w:rPr>
        <w:t>мова, створена оживляти веб-сторінки. Завдання JavaScript</w:t>
      </w:r>
      <w:r>
        <w:rPr>
          <w:spacing w:val="-8"/>
          <w:sz w:val="28"/>
        </w:rPr>
        <w:t xml:space="preserve"> </w:t>
      </w:r>
      <w:r>
        <w:rPr>
          <w:sz w:val="28"/>
        </w:rPr>
        <w:t>–</w:t>
      </w:r>
      <w:r>
        <w:rPr>
          <w:spacing w:val="-13"/>
          <w:sz w:val="28"/>
        </w:rPr>
        <w:t xml:space="preserve"> </w:t>
      </w:r>
      <w:r>
        <w:rPr>
          <w:sz w:val="28"/>
        </w:rPr>
        <w:t>відгукуватися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13"/>
          <w:sz w:val="28"/>
        </w:rPr>
        <w:t xml:space="preserve"> </w:t>
      </w:r>
      <w:r>
        <w:rPr>
          <w:sz w:val="28"/>
        </w:rPr>
        <w:t>дії</w:t>
      </w:r>
      <w:r>
        <w:rPr>
          <w:spacing w:val="-12"/>
          <w:sz w:val="28"/>
        </w:rPr>
        <w:t xml:space="preserve"> </w:t>
      </w:r>
      <w:r>
        <w:rPr>
          <w:sz w:val="28"/>
        </w:rPr>
        <w:t>користувача,</w:t>
      </w:r>
      <w:r>
        <w:rPr>
          <w:spacing w:val="-8"/>
          <w:sz w:val="28"/>
        </w:rPr>
        <w:t xml:space="preserve"> </w:t>
      </w:r>
      <w:r>
        <w:rPr>
          <w:sz w:val="28"/>
        </w:rPr>
        <w:t>обробляти</w:t>
      </w:r>
      <w:r>
        <w:rPr>
          <w:spacing w:val="-13"/>
          <w:sz w:val="28"/>
        </w:rPr>
        <w:t xml:space="preserve"> </w:t>
      </w:r>
      <w:r>
        <w:rPr>
          <w:sz w:val="28"/>
        </w:rPr>
        <w:t>натискання клавіш, переміщення курсора, кліки мишкою. JavaScript також дає</w:t>
      </w:r>
    </w:p>
    <w:p>
      <w:pPr>
        <w:spacing w:after="0" w:line="333" w:lineRule="auto"/>
        <w:jc w:val="left"/>
        <w:rPr>
          <w:sz w:val="22"/>
        </w:rPr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spacing w:before="74" w:line="333" w:lineRule="auto"/>
        <w:ind w:left="818" w:right="568"/>
      </w:pPr>
      <w:r>
        <w:t>можливість</w:t>
      </w:r>
      <w:r>
        <w:rPr>
          <w:spacing w:val="-9"/>
        </w:rPr>
        <w:t xml:space="preserve"> </w:t>
      </w:r>
      <w:r>
        <w:t>вводити</w:t>
      </w:r>
      <w:r>
        <w:rPr>
          <w:spacing w:val="-6"/>
        </w:rPr>
        <w:t xml:space="preserve"> </w:t>
      </w:r>
      <w:r>
        <w:t>повідомлення,</w:t>
      </w:r>
      <w:r>
        <w:rPr>
          <w:spacing w:val="-9"/>
        </w:rPr>
        <w:t xml:space="preserve"> </w:t>
      </w:r>
      <w:r>
        <w:t>посилати</w:t>
      </w:r>
      <w:r>
        <w:rPr>
          <w:spacing w:val="-10"/>
        </w:rPr>
        <w:t xml:space="preserve"> </w:t>
      </w:r>
      <w:r>
        <w:t>запити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сервер,</w:t>
      </w:r>
      <w:r>
        <w:rPr>
          <w:spacing w:val="-5"/>
        </w:rPr>
        <w:t xml:space="preserve"> </w:t>
      </w:r>
      <w:r>
        <w:t>а також</w:t>
      </w:r>
      <w:r>
        <w:rPr>
          <w:spacing w:val="-10"/>
        </w:rPr>
        <w:t xml:space="preserve"> </w:t>
      </w:r>
      <w:r>
        <w:t>завантажує</w:t>
      </w:r>
      <w:r>
        <w:rPr>
          <w:spacing w:val="-12"/>
        </w:rPr>
        <w:t xml:space="preserve"> </w:t>
      </w:r>
      <w:r>
        <w:t>дані</w:t>
      </w:r>
      <w:r>
        <w:rPr>
          <w:spacing w:val="-11"/>
        </w:rPr>
        <w:t xml:space="preserve"> </w:t>
      </w:r>
      <w:r>
        <w:t>без</w:t>
      </w:r>
      <w:r>
        <w:rPr>
          <w:spacing w:val="-13"/>
        </w:rPr>
        <w:t xml:space="preserve"> </w:t>
      </w:r>
      <w:r>
        <w:t>перезавантаження</w:t>
      </w:r>
      <w:r>
        <w:rPr>
          <w:spacing w:val="-15"/>
        </w:rPr>
        <w:t xml:space="preserve"> </w:t>
      </w:r>
      <w:r>
        <w:t>сторінки,</w:t>
      </w:r>
      <w:r>
        <w:rPr>
          <w:spacing w:val="-15"/>
        </w:rPr>
        <w:t xml:space="preserve"> </w:t>
      </w:r>
      <w:r>
        <w:t>і</w:t>
      </w:r>
      <w:r>
        <w:rPr>
          <w:spacing w:val="-15"/>
        </w:rPr>
        <w:t xml:space="preserve"> </w:t>
      </w:r>
      <w:r>
        <w:t>так</w:t>
      </w:r>
      <w:r>
        <w:rPr>
          <w:spacing w:val="-15"/>
        </w:rPr>
        <w:t xml:space="preserve"> </w:t>
      </w:r>
      <w:r>
        <w:rPr>
          <w:spacing w:val="-2"/>
        </w:rPr>
        <w:t>далі.</w:t>
      </w:r>
    </w:p>
    <w:p>
      <w:pPr>
        <w:pStyle w:val="3"/>
        <w:spacing w:line="310" w:lineRule="exact"/>
        <w:ind w:left="535"/>
      </w:pPr>
      <w:r>
        <w:t>4.</w:t>
      </w:r>
      <w:r>
        <w:rPr>
          <w:spacing w:val="-26"/>
        </w:rPr>
        <w:t xml:space="preserve"> </w:t>
      </w:r>
      <w:r>
        <w:t>База</w:t>
      </w:r>
      <w:r>
        <w:rPr>
          <w:spacing w:val="-13"/>
        </w:rPr>
        <w:t xml:space="preserve"> </w:t>
      </w:r>
      <w:r>
        <w:rPr>
          <w:spacing w:val="-4"/>
        </w:rPr>
        <w:t>даних</w:t>
      </w:r>
    </w:p>
    <w:p>
      <w:pPr>
        <w:pStyle w:val="6"/>
        <w:spacing w:before="4"/>
        <w:rPr>
          <w:b/>
          <w:sz w:val="31"/>
        </w:rPr>
      </w:pPr>
    </w:p>
    <w:p>
      <w:pPr>
        <w:pStyle w:val="6"/>
        <w:spacing w:line="429" w:lineRule="auto"/>
        <w:ind w:left="833"/>
      </w:pPr>
      <w:r>
        <w:rPr>
          <w:b/>
        </w:rPr>
        <w:t xml:space="preserve">База даних (БД) — </w:t>
      </w:r>
      <w:r>
        <w:t>це організована структура, призначена для зберігання,</w:t>
      </w:r>
      <w:r>
        <w:rPr>
          <w:spacing w:val="-5"/>
        </w:rPr>
        <w:t xml:space="preserve"> </w:t>
      </w:r>
      <w:r>
        <w:t>зміни</w:t>
      </w:r>
      <w:r>
        <w:rPr>
          <w:spacing w:val="-7"/>
        </w:rPr>
        <w:t xml:space="preserve"> </w:t>
      </w:r>
      <w:r>
        <w:t>й</w:t>
      </w:r>
      <w:r>
        <w:rPr>
          <w:spacing w:val="-5"/>
        </w:rPr>
        <w:t xml:space="preserve"> </w:t>
      </w:r>
      <w:r>
        <w:t>обробки</w:t>
      </w:r>
      <w:r>
        <w:rPr>
          <w:spacing w:val="-6"/>
        </w:rPr>
        <w:t xml:space="preserve"> </w:t>
      </w:r>
      <w:r>
        <w:t>взаємопов’язаної</w:t>
      </w:r>
      <w:r>
        <w:rPr>
          <w:spacing w:val="-10"/>
        </w:rPr>
        <w:t xml:space="preserve"> </w:t>
      </w:r>
      <w:r>
        <w:t>інформації,</w:t>
      </w:r>
      <w:r>
        <w:rPr>
          <w:spacing w:val="-5"/>
        </w:rPr>
        <w:t xml:space="preserve"> </w:t>
      </w:r>
      <w:r>
        <w:t>переважно великих</w:t>
      </w:r>
      <w:r>
        <w:rPr>
          <w:spacing w:val="-16"/>
        </w:rPr>
        <w:t xml:space="preserve"> </w:t>
      </w:r>
      <w:r>
        <w:t>обсягів.</w:t>
      </w:r>
      <w:r>
        <w:rPr>
          <w:spacing w:val="-8"/>
        </w:rPr>
        <w:t xml:space="preserve"> </w:t>
      </w:r>
      <w:r>
        <w:t>Бази</w:t>
      </w:r>
      <w:r>
        <w:rPr>
          <w:spacing w:val="-13"/>
        </w:rPr>
        <w:t xml:space="preserve"> </w:t>
      </w:r>
      <w:r>
        <w:t>даних</w:t>
      </w:r>
      <w:r>
        <w:rPr>
          <w:spacing w:val="-12"/>
        </w:rPr>
        <w:t xml:space="preserve"> </w:t>
      </w:r>
      <w:r>
        <w:t>активно</w:t>
      </w:r>
      <w:r>
        <w:rPr>
          <w:spacing w:val="-9"/>
        </w:rPr>
        <w:t xml:space="preserve"> </w:t>
      </w:r>
      <w:r>
        <w:t>використовують</w:t>
      </w:r>
      <w:r>
        <w:rPr>
          <w:spacing w:val="-9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динамічних сайтів зі значними обсягами даних — часто це інтернет-магазини, портали, корпоративні сайти.</w:t>
      </w:r>
    </w:p>
    <w:p>
      <w:pPr>
        <w:pStyle w:val="6"/>
        <w:spacing w:before="244" w:line="429" w:lineRule="auto"/>
        <w:ind w:left="833"/>
      </w:pPr>
      <w:r>
        <w:t>В контексті баз даних варто розглянути поняття СКБД — система управління базами даних. СУБД — це комплекс програмних засобів, необхідних для створення структури нової бази, її наповнення, редагування</w:t>
      </w:r>
      <w:r>
        <w:rPr>
          <w:spacing w:val="-9"/>
        </w:rPr>
        <w:t xml:space="preserve"> </w:t>
      </w:r>
      <w:r>
        <w:t>вмісту</w:t>
      </w:r>
      <w:r>
        <w:rPr>
          <w:spacing w:val="-15"/>
        </w:rPr>
        <w:t xml:space="preserve"> </w:t>
      </w:r>
      <w:r>
        <w:t>і</w:t>
      </w:r>
      <w:r>
        <w:rPr>
          <w:spacing w:val="-11"/>
        </w:rPr>
        <w:t xml:space="preserve"> </w:t>
      </w:r>
      <w:r>
        <w:t>відображення</w:t>
      </w:r>
      <w:r>
        <w:rPr>
          <w:spacing w:val="-12"/>
        </w:rPr>
        <w:t xml:space="preserve"> </w:t>
      </w:r>
      <w:r>
        <w:t>інформації.</w:t>
      </w:r>
      <w:r>
        <w:rPr>
          <w:spacing w:val="-11"/>
        </w:rPr>
        <w:t xml:space="preserve"> </w:t>
      </w:r>
      <w:r>
        <w:t>Найбільш</w:t>
      </w:r>
      <w:r>
        <w:rPr>
          <w:spacing w:val="-5"/>
        </w:rPr>
        <w:t xml:space="preserve"> </w:t>
      </w:r>
      <w:r>
        <w:t>поширеними СУБД є MySQL, PostgreSQL, Oracle, Microsoft SQL Server.</w:t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1"/>
        </w:rPr>
      </w:pPr>
    </w:p>
    <w:p>
      <w:pPr>
        <w:pStyle w:val="3"/>
        <w:ind w:left="833"/>
      </w:pPr>
      <w:r>
        <w:t>У</w:t>
      </w:r>
      <w:r>
        <w:rPr>
          <w:spacing w:val="-16"/>
        </w:rPr>
        <w:t xml:space="preserve"> </w:t>
      </w:r>
      <w:r>
        <w:t>своєму</w:t>
      </w:r>
      <w:r>
        <w:rPr>
          <w:spacing w:val="-19"/>
        </w:rPr>
        <w:t xml:space="preserve"> </w:t>
      </w:r>
      <w:r>
        <w:t>проекті</w:t>
      </w:r>
      <w:r>
        <w:rPr>
          <w:spacing w:val="-15"/>
        </w:rPr>
        <w:t xml:space="preserve"> </w:t>
      </w:r>
      <w:r>
        <w:t>використовуватиму</w:t>
      </w:r>
      <w:r>
        <w:rPr>
          <w:spacing w:val="-18"/>
        </w:rPr>
        <w:t xml:space="preserve"> </w:t>
      </w:r>
      <w:r>
        <w:t>MySQL</w:t>
      </w:r>
      <w:r>
        <w:rPr>
          <w:spacing w:val="-17"/>
        </w:rPr>
        <w:t xml:space="preserve"> </w:t>
      </w:r>
      <w:r>
        <w:rPr>
          <w:spacing w:val="-4"/>
        </w:rPr>
        <w:t>8.0.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6"/>
        <w:rPr>
          <w:b/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1359535</wp:posOffset>
            </wp:positionH>
            <wp:positionV relativeFrom="paragraph">
              <wp:posOffset>208915</wp:posOffset>
            </wp:positionV>
            <wp:extent cx="975360" cy="54864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9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0"/>
        </w:rPr>
      </w:pPr>
    </w:p>
    <w:p>
      <w:pPr>
        <w:pStyle w:val="6"/>
        <w:rPr>
          <w:b/>
          <w:sz w:val="30"/>
        </w:rPr>
      </w:pPr>
    </w:p>
    <w:p>
      <w:pPr>
        <w:pStyle w:val="6"/>
        <w:rPr>
          <w:b/>
          <w:sz w:val="30"/>
        </w:rPr>
      </w:pPr>
    </w:p>
    <w:p>
      <w:pPr>
        <w:pStyle w:val="6"/>
        <w:spacing w:before="188" w:line="607" w:lineRule="auto"/>
        <w:ind w:left="833"/>
      </w:pPr>
      <w:r>
        <w:t>MySQL</w:t>
      </w:r>
      <w:r>
        <w:rPr>
          <w:spacing w:val="-19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це</w:t>
      </w:r>
      <w:r>
        <w:rPr>
          <w:spacing w:val="-11"/>
        </w:rPr>
        <w:t xml:space="preserve"> </w:t>
      </w:r>
      <w:r>
        <w:t>система</w:t>
      </w:r>
      <w:r>
        <w:rPr>
          <w:spacing w:val="-7"/>
        </w:rPr>
        <w:t xml:space="preserve"> </w:t>
      </w:r>
      <w:r>
        <w:t>управління</w:t>
      </w:r>
      <w:r>
        <w:rPr>
          <w:spacing w:val="-12"/>
        </w:rPr>
        <w:t xml:space="preserve"> </w:t>
      </w:r>
      <w:r>
        <w:t>реляційними</w:t>
      </w:r>
      <w:r>
        <w:rPr>
          <w:spacing w:val="-11"/>
        </w:rPr>
        <w:t xml:space="preserve"> </w:t>
      </w:r>
      <w:r>
        <w:t>базами</w:t>
      </w:r>
      <w:r>
        <w:rPr>
          <w:spacing w:val="-11"/>
        </w:rPr>
        <w:t xml:space="preserve"> </w:t>
      </w:r>
      <w:r>
        <w:t>даних</w:t>
      </w:r>
      <w:r>
        <w:rPr>
          <w:spacing w:val="-15"/>
        </w:rPr>
        <w:t xml:space="preserve"> </w:t>
      </w:r>
      <w:r>
        <w:t xml:space="preserve">(СУБД) </w:t>
      </w:r>
      <w:r>
        <w:rPr>
          <w:spacing w:val="-2"/>
        </w:rPr>
        <w:t>Переваги:</w:t>
      </w:r>
    </w:p>
    <w:p>
      <w:pPr>
        <w:pStyle w:val="8"/>
        <w:numPr>
          <w:ilvl w:val="0"/>
          <w:numId w:val="5"/>
        </w:numPr>
        <w:tabs>
          <w:tab w:val="left" w:pos="819"/>
        </w:tabs>
        <w:spacing w:before="4" w:after="0" w:line="240" w:lineRule="auto"/>
        <w:ind w:left="818" w:right="0" w:hanging="284"/>
        <w:jc w:val="left"/>
        <w:rPr>
          <w:rFonts w:ascii="Symbol" w:hAnsi="Symbol"/>
          <w:sz w:val="28"/>
        </w:rPr>
      </w:pPr>
      <w:r>
        <w:rPr>
          <w:sz w:val="28"/>
        </w:rPr>
        <w:t>простота</w:t>
      </w:r>
      <w:r>
        <w:rPr>
          <w:spacing w:val="-11"/>
          <w:sz w:val="28"/>
        </w:rPr>
        <w:t xml:space="preserve"> </w:t>
      </w:r>
      <w:r>
        <w:rPr>
          <w:sz w:val="28"/>
        </w:rPr>
        <w:t>у</w:t>
      </w:r>
      <w:r>
        <w:rPr>
          <w:spacing w:val="-19"/>
          <w:sz w:val="28"/>
        </w:rPr>
        <w:t xml:space="preserve"> </w:t>
      </w:r>
      <w:r>
        <w:rPr>
          <w:sz w:val="28"/>
        </w:rPr>
        <w:t>встановленні</w:t>
      </w:r>
      <w:r>
        <w:rPr>
          <w:spacing w:val="-16"/>
          <w:sz w:val="28"/>
        </w:rPr>
        <w:t xml:space="preserve"> </w:t>
      </w:r>
      <w:r>
        <w:rPr>
          <w:sz w:val="28"/>
        </w:rPr>
        <w:t>та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використанні;</w:t>
      </w:r>
    </w:p>
    <w:p>
      <w:pPr>
        <w:spacing w:after="0" w:line="240" w:lineRule="auto"/>
        <w:jc w:val="left"/>
        <w:rPr>
          <w:rFonts w:ascii="Symbol" w:hAnsi="Symbol"/>
          <w:sz w:val="28"/>
        </w:rPr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8"/>
        <w:numPr>
          <w:ilvl w:val="0"/>
          <w:numId w:val="5"/>
        </w:numPr>
        <w:tabs>
          <w:tab w:val="left" w:pos="819"/>
        </w:tabs>
        <w:spacing w:before="70" w:after="0" w:line="328" w:lineRule="auto"/>
        <w:ind w:left="818" w:right="1001" w:hanging="284"/>
        <w:jc w:val="left"/>
        <w:rPr>
          <w:rFonts w:ascii="Symbol" w:hAnsi="Symbol"/>
          <w:sz w:val="28"/>
        </w:rPr>
      </w:pPr>
      <w:r>
        <w:rPr>
          <w:sz w:val="28"/>
        </w:rPr>
        <w:t>підтримується</w:t>
      </w:r>
      <w:r>
        <w:rPr>
          <w:spacing w:val="-18"/>
          <w:sz w:val="28"/>
        </w:rPr>
        <w:t xml:space="preserve"> </w:t>
      </w:r>
      <w:r>
        <w:rPr>
          <w:sz w:val="28"/>
        </w:rPr>
        <w:t>необмежена</w:t>
      </w:r>
      <w:r>
        <w:rPr>
          <w:spacing w:val="-14"/>
          <w:sz w:val="28"/>
        </w:rPr>
        <w:t xml:space="preserve"> </w:t>
      </w:r>
      <w:r>
        <w:rPr>
          <w:sz w:val="28"/>
        </w:rPr>
        <w:t>кількість</w:t>
      </w:r>
      <w:r>
        <w:rPr>
          <w:spacing w:val="-14"/>
          <w:sz w:val="28"/>
        </w:rPr>
        <w:t xml:space="preserve"> </w:t>
      </w:r>
      <w:r>
        <w:rPr>
          <w:sz w:val="28"/>
        </w:rPr>
        <w:t>користувачів,</w:t>
      </w:r>
      <w:r>
        <w:rPr>
          <w:spacing w:val="-14"/>
          <w:sz w:val="28"/>
        </w:rPr>
        <w:t xml:space="preserve"> </w:t>
      </w:r>
      <w:r>
        <w:rPr>
          <w:sz w:val="28"/>
        </w:rPr>
        <w:t>що</w:t>
      </w:r>
      <w:r>
        <w:rPr>
          <w:spacing w:val="-14"/>
          <w:sz w:val="28"/>
        </w:rPr>
        <w:t xml:space="preserve"> </w:t>
      </w:r>
      <w:r>
        <w:rPr>
          <w:sz w:val="28"/>
        </w:rPr>
        <w:t>одночасно працюють із БД;</w:t>
      </w:r>
    </w:p>
    <w:p>
      <w:pPr>
        <w:pStyle w:val="8"/>
        <w:numPr>
          <w:ilvl w:val="0"/>
          <w:numId w:val="5"/>
        </w:numPr>
        <w:tabs>
          <w:tab w:val="left" w:pos="819"/>
        </w:tabs>
        <w:spacing w:before="0" w:after="0" w:line="339" w:lineRule="exact"/>
        <w:ind w:left="818" w:right="0" w:hanging="284"/>
        <w:jc w:val="left"/>
        <w:rPr>
          <w:rFonts w:ascii="Symbol" w:hAnsi="Symbol"/>
          <w:sz w:val="28"/>
        </w:rPr>
      </w:pPr>
      <w:r>
        <w:rPr>
          <w:sz w:val="28"/>
        </w:rPr>
        <w:t>кількість</w:t>
      </w:r>
      <w:r>
        <w:rPr>
          <w:spacing w:val="-11"/>
          <w:sz w:val="28"/>
        </w:rPr>
        <w:t xml:space="preserve"> </w:t>
      </w:r>
      <w:r>
        <w:rPr>
          <w:sz w:val="28"/>
        </w:rPr>
        <w:t>рядків</w:t>
      </w:r>
      <w:r>
        <w:rPr>
          <w:spacing w:val="-8"/>
          <w:sz w:val="28"/>
        </w:rPr>
        <w:t xml:space="preserve"> </w:t>
      </w:r>
      <w:r>
        <w:rPr>
          <w:sz w:val="28"/>
        </w:rPr>
        <w:t>у</w:t>
      </w:r>
      <w:r>
        <w:rPr>
          <w:spacing w:val="-17"/>
          <w:sz w:val="28"/>
        </w:rPr>
        <w:t xml:space="preserve"> </w:t>
      </w:r>
      <w:r>
        <w:rPr>
          <w:sz w:val="28"/>
        </w:rPr>
        <w:t>таблицях</w:t>
      </w:r>
      <w:r>
        <w:rPr>
          <w:spacing w:val="-13"/>
          <w:sz w:val="28"/>
        </w:rPr>
        <w:t xml:space="preserve"> </w:t>
      </w:r>
      <w:r>
        <w:rPr>
          <w:sz w:val="28"/>
        </w:rPr>
        <w:t>може</w:t>
      </w:r>
      <w:r>
        <w:rPr>
          <w:spacing w:val="-14"/>
          <w:sz w:val="28"/>
        </w:rPr>
        <w:t xml:space="preserve"> </w:t>
      </w:r>
      <w:r>
        <w:rPr>
          <w:sz w:val="28"/>
        </w:rPr>
        <w:t>досягати</w:t>
      </w:r>
      <w:r>
        <w:rPr>
          <w:spacing w:val="-11"/>
          <w:sz w:val="28"/>
        </w:rPr>
        <w:t xml:space="preserve"> </w:t>
      </w:r>
      <w:r>
        <w:rPr>
          <w:sz w:val="28"/>
        </w:rPr>
        <w:t>50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млн.;</w:t>
      </w:r>
    </w:p>
    <w:p>
      <w:pPr>
        <w:pStyle w:val="8"/>
        <w:numPr>
          <w:ilvl w:val="0"/>
          <w:numId w:val="5"/>
        </w:numPr>
        <w:tabs>
          <w:tab w:val="left" w:pos="819"/>
        </w:tabs>
        <w:spacing w:before="123" w:after="0" w:line="240" w:lineRule="auto"/>
        <w:ind w:left="818" w:right="0" w:hanging="284"/>
        <w:jc w:val="left"/>
        <w:rPr>
          <w:rFonts w:ascii="Symbol" w:hAnsi="Symbol"/>
          <w:sz w:val="28"/>
        </w:rPr>
      </w:pPr>
      <w:r>
        <w:rPr>
          <w:sz w:val="28"/>
        </w:rPr>
        <w:t>висока</w:t>
      </w:r>
      <w:r>
        <w:rPr>
          <w:spacing w:val="-10"/>
          <w:sz w:val="28"/>
        </w:rPr>
        <w:t xml:space="preserve"> </w:t>
      </w:r>
      <w:r>
        <w:rPr>
          <w:sz w:val="28"/>
        </w:rPr>
        <w:t>швидкість</w:t>
      </w:r>
      <w:r>
        <w:rPr>
          <w:spacing w:val="-7"/>
          <w:sz w:val="28"/>
        </w:rPr>
        <w:t xml:space="preserve"> </w:t>
      </w:r>
      <w:r>
        <w:rPr>
          <w:sz w:val="28"/>
        </w:rPr>
        <w:t>виконання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команд;</w:t>
      </w:r>
    </w:p>
    <w:p>
      <w:pPr>
        <w:pStyle w:val="8"/>
        <w:numPr>
          <w:ilvl w:val="0"/>
          <w:numId w:val="5"/>
        </w:numPr>
        <w:tabs>
          <w:tab w:val="left" w:pos="819"/>
        </w:tabs>
        <w:spacing w:before="118" w:after="0" w:line="240" w:lineRule="auto"/>
        <w:ind w:left="818" w:right="0" w:hanging="284"/>
        <w:jc w:val="left"/>
        <w:rPr>
          <w:rFonts w:ascii="Symbol" w:hAnsi="Symbol"/>
          <w:sz w:val="28"/>
        </w:rPr>
      </w:pPr>
      <w:r>
        <w:rPr>
          <w:sz w:val="28"/>
        </w:rPr>
        <w:t>наявність</w:t>
      </w:r>
      <w:r>
        <w:rPr>
          <w:spacing w:val="-11"/>
          <w:sz w:val="28"/>
        </w:rPr>
        <w:t xml:space="preserve"> </w:t>
      </w:r>
      <w:r>
        <w:rPr>
          <w:sz w:val="28"/>
        </w:rPr>
        <w:t>простої</w:t>
      </w:r>
      <w:r>
        <w:rPr>
          <w:spacing w:val="-13"/>
          <w:sz w:val="28"/>
        </w:rPr>
        <w:t xml:space="preserve"> </w:t>
      </w:r>
      <w:r>
        <w:rPr>
          <w:sz w:val="28"/>
        </w:rPr>
        <w:t>і</w:t>
      </w:r>
      <w:r>
        <w:rPr>
          <w:spacing w:val="-5"/>
          <w:sz w:val="28"/>
        </w:rPr>
        <w:t xml:space="preserve"> </w:t>
      </w:r>
      <w:r>
        <w:rPr>
          <w:sz w:val="28"/>
        </w:rPr>
        <w:t>ефективної</w:t>
      </w:r>
      <w:r>
        <w:rPr>
          <w:spacing w:val="-10"/>
          <w:sz w:val="28"/>
        </w:rPr>
        <w:t xml:space="preserve"> </w:t>
      </w:r>
      <w:r>
        <w:rPr>
          <w:sz w:val="28"/>
        </w:rPr>
        <w:t>системи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безпеки.</w:t>
      </w:r>
    </w:p>
    <w:p>
      <w:pPr>
        <w:pStyle w:val="6"/>
        <w:spacing w:before="3"/>
        <w:rPr>
          <w:sz w:val="31"/>
        </w:rPr>
      </w:pPr>
    </w:p>
    <w:p>
      <w:pPr>
        <w:pStyle w:val="2"/>
        <w:spacing w:line="432" w:lineRule="auto"/>
        <w:ind w:left="2086" w:right="0" w:hanging="1599"/>
        <w:jc w:val="left"/>
      </w:pPr>
      <w:r>
        <w:t>Структурна</w:t>
      </w:r>
      <w:r>
        <w:rPr>
          <w:spacing w:val="-14"/>
        </w:rPr>
        <w:t xml:space="preserve"> </w:t>
      </w:r>
      <w:r>
        <w:t>та</w:t>
      </w:r>
      <w:r>
        <w:rPr>
          <w:spacing w:val="-10"/>
        </w:rPr>
        <w:t xml:space="preserve"> </w:t>
      </w:r>
      <w:r>
        <w:t>функціональна</w:t>
      </w:r>
      <w:r>
        <w:rPr>
          <w:spacing w:val="-14"/>
        </w:rPr>
        <w:t xml:space="preserve"> </w:t>
      </w:r>
      <w:r>
        <w:t>схема</w:t>
      </w:r>
      <w:r>
        <w:rPr>
          <w:spacing w:val="-17"/>
        </w:rPr>
        <w:t xml:space="preserve"> </w:t>
      </w:r>
      <w:r>
        <w:t>проекту</w:t>
      </w:r>
      <w:r>
        <w:rPr>
          <w:spacing w:val="-17"/>
        </w:rPr>
        <w:t xml:space="preserve"> </w:t>
      </w:r>
      <w:r>
        <w:t>з загальним описом складових.</w:t>
      </w:r>
    </w:p>
    <w:p>
      <w:pPr>
        <w:pStyle w:val="6"/>
        <w:spacing w:before="8"/>
        <w:rPr>
          <w:b/>
          <w:sz w:val="61"/>
        </w:rPr>
      </w:pPr>
    </w:p>
    <w:p>
      <w:pPr>
        <w:pStyle w:val="6"/>
        <w:spacing w:line="427" w:lineRule="auto"/>
        <w:ind w:left="113" w:right="205"/>
      </w:pPr>
      <w:r>
        <w:t>Як видно з діаграми користувач взаємодіє з мікроконтролером та веб- аплікацією, яка може вважатись нашим готовим Front-end і буде сприйматись</w:t>
      </w:r>
      <w:r>
        <w:rPr>
          <w:spacing w:val="-6"/>
        </w:rPr>
        <w:t xml:space="preserve"> </w:t>
      </w:r>
      <w:r>
        <w:t>користувачем.</w:t>
      </w:r>
      <w:r>
        <w:rPr>
          <w:spacing w:val="-10"/>
        </w:rPr>
        <w:t xml:space="preserve"> </w:t>
      </w:r>
      <w:r>
        <w:t>Також у</w:t>
      </w:r>
      <w:r>
        <w:rPr>
          <w:spacing w:val="-10"/>
        </w:rPr>
        <w:t xml:space="preserve"> </w:t>
      </w:r>
      <w:r>
        <w:t>нас</w:t>
      </w:r>
      <w:r>
        <w:rPr>
          <w:spacing w:val="-9"/>
        </w:rPr>
        <w:t xml:space="preserve"> </w:t>
      </w:r>
      <w:r>
        <w:t>є</w:t>
      </w:r>
      <w:r>
        <w:rPr>
          <w:spacing w:val="-8"/>
        </w:rPr>
        <w:t xml:space="preserve"> </w:t>
      </w:r>
      <w:r>
        <w:t>Бекенд,</w:t>
      </w:r>
      <w:r>
        <w:rPr>
          <w:spacing w:val="-5"/>
        </w:rPr>
        <w:t xml:space="preserve"> </w:t>
      </w:r>
      <w:r>
        <w:t>який</w:t>
      </w:r>
      <w:r>
        <w:rPr>
          <w:spacing w:val="-10"/>
        </w:rPr>
        <w:t xml:space="preserve"> </w:t>
      </w:r>
      <w:r>
        <w:t>є</w:t>
      </w:r>
      <w:r>
        <w:rPr>
          <w:spacing w:val="-4"/>
        </w:rPr>
        <w:t xml:space="preserve"> </w:t>
      </w:r>
      <w:r>
        <w:t>невидимим</w:t>
      </w:r>
      <w:r>
        <w:rPr>
          <w:spacing w:val="-9"/>
        </w:rPr>
        <w:t xml:space="preserve"> </w:t>
      </w:r>
      <w:r>
        <w:t>для користувача. Нижче подана докладніша схема Бекенду, де</w:t>
      </w:r>
    </w:p>
    <w:p>
      <w:pPr>
        <w:pStyle w:val="6"/>
        <w:spacing w:before="7"/>
        <w:ind w:left="113"/>
      </w:pPr>
      <w:r>
        <w:rPr>
          <w:w w:val="95"/>
        </w:rPr>
        <w:t>продемонстровано</w:t>
      </w:r>
      <w:r>
        <w:rPr>
          <w:spacing w:val="64"/>
        </w:rPr>
        <w:t xml:space="preserve"> </w:t>
      </w:r>
      <w:r>
        <w:rPr>
          <w:w w:val="95"/>
        </w:rPr>
        <w:t>роботу</w:t>
      </w:r>
      <w:r>
        <w:rPr>
          <w:spacing w:val="58"/>
        </w:rPr>
        <w:t xml:space="preserve"> </w:t>
      </w:r>
      <w:r>
        <w:rPr>
          <w:spacing w:val="-2"/>
          <w:w w:val="95"/>
        </w:rPr>
        <w:t>RestApi:</w:t>
      </w:r>
    </w:p>
    <w:p>
      <w:pPr>
        <w:pStyle w:val="6"/>
        <w:rPr>
          <w:sz w:val="20"/>
        </w:rPr>
      </w:pPr>
    </w:p>
    <w:p>
      <w:pPr>
        <w:pStyle w:val="6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168275</wp:posOffset>
            </wp:positionV>
            <wp:extent cx="4526915" cy="172212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644" cy="172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2506980" cy="346138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192" cy="346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sz w:val="29"/>
        </w:rPr>
      </w:pPr>
    </w:p>
    <w:p>
      <w:pPr>
        <w:pStyle w:val="6"/>
        <w:spacing w:before="89"/>
        <w:ind w:left="343" w:right="403"/>
        <w:jc w:val="center"/>
      </w:pPr>
      <w:r>
        <w:t>Діаграма</w:t>
      </w:r>
      <w:r>
        <w:rPr>
          <w:spacing w:val="-14"/>
        </w:rPr>
        <w:t xml:space="preserve"> </w:t>
      </w:r>
      <w:r>
        <w:rPr>
          <w:spacing w:val="-2"/>
        </w:rPr>
        <w:t>RestApi</w:t>
      </w:r>
    </w:p>
    <w:p>
      <w:pPr>
        <w:pStyle w:val="6"/>
        <w:spacing w:before="7"/>
        <w:rPr>
          <w:sz w:val="42"/>
        </w:rPr>
      </w:pPr>
    </w:p>
    <w:p>
      <w:pPr>
        <w:pStyle w:val="6"/>
        <w:spacing w:line="429" w:lineRule="auto"/>
        <w:ind w:left="113"/>
      </w:pPr>
      <w:r>
        <w:rPr>
          <w:b/>
        </w:rPr>
        <w:t>MVC-Pattern</w:t>
      </w:r>
      <w:r>
        <w:rPr>
          <w:b/>
          <w:spacing w:val="-20"/>
        </w:rPr>
        <w:t xml:space="preserve"> </w:t>
      </w:r>
      <w:r>
        <w:t>-</w:t>
      </w:r>
      <w:r>
        <w:rPr>
          <w:spacing w:val="-19"/>
        </w:rPr>
        <w:t xml:space="preserve"> </w:t>
      </w:r>
      <w:r>
        <w:t>архітектурний</w:t>
      </w:r>
      <w:r>
        <w:rPr>
          <w:spacing w:val="-20"/>
        </w:rPr>
        <w:t xml:space="preserve"> </w:t>
      </w:r>
      <w:r>
        <w:t>шаблон,</w:t>
      </w:r>
      <w:r>
        <w:rPr>
          <w:spacing w:val="-14"/>
        </w:rPr>
        <w:t xml:space="preserve"> </w:t>
      </w:r>
      <w:r>
        <w:t>який</w:t>
      </w:r>
      <w:r>
        <w:rPr>
          <w:spacing w:val="-9"/>
        </w:rPr>
        <w:t xml:space="preserve"> </w:t>
      </w:r>
      <w:r>
        <w:t>використовується</w:t>
      </w:r>
      <w:r>
        <w:rPr>
          <w:spacing w:val="-10"/>
        </w:rPr>
        <w:t xml:space="preserve"> </w:t>
      </w:r>
      <w:r>
        <w:t>під</w:t>
      </w:r>
      <w:r>
        <w:rPr>
          <w:spacing w:val="-11"/>
        </w:rPr>
        <w:t xml:space="preserve"> </w:t>
      </w:r>
      <w:r>
        <w:t>час проєктування та розробки програмного забезпечення.</w:t>
      </w:r>
    </w:p>
    <w:p>
      <w:pPr>
        <w:pStyle w:val="6"/>
        <w:spacing w:before="245" w:line="424" w:lineRule="auto"/>
        <w:ind w:left="113"/>
      </w:pPr>
      <w:r>
        <w:t>Цей</w:t>
      </w:r>
      <w:r>
        <w:rPr>
          <w:spacing w:val="-15"/>
        </w:rPr>
        <w:t xml:space="preserve"> </w:t>
      </w:r>
      <w:r>
        <w:t>шаблон</w:t>
      </w:r>
      <w:r>
        <w:rPr>
          <w:spacing w:val="-12"/>
        </w:rPr>
        <w:t xml:space="preserve"> </w:t>
      </w:r>
      <w:r>
        <w:t>передбачає</w:t>
      </w:r>
      <w:r>
        <w:rPr>
          <w:spacing w:val="-11"/>
        </w:rPr>
        <w:t xml:space="preserve"> </w:t>
      </w:r>
      <w:r>
        <w:t>поділ</w:t>
      </w:r>
      <w:r>
        <w:rPr>
          <w:spacing w:val="-7"/>
        </w:rPr>
        <w:t xml:space="preserve"> </w:t>
      </w:r>
      <w:r>
        <w:t>системи</w:t>
      </w:r>
      <w:r>
        <w:rPr>
          <w:spacing w:val="-13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три</w:t>
      </w:r>
      <w:r>
        <w:rPr>
          <w:spacing w:val="-10"/>
        </w:rPr>
        <w:t xml:space="preserve"> </w:t>
      </w:r>
      <w:r>
        <w:t>взаємопов'язані</w:t>
      </w:r>
      <w:r>
        <w:rPr>
          <w:spacing w:val="-12"/>
        </w:rPr>
        <w:t xml:space="preserve"> </w:t>
      </w:r>
      <w:r>
        <w:t>частини: модель даних, вигляд (інтерфейс користувача) та модуль керування.</w:t>
      </w:r>
    </w:p>
    <w:p>
      <w:pPr>
        <w:pStyle w:val="6"/>
        <w:spacing w:before="7" w:line="429" w:lineRule="auto"/>
        <w:ind w:left="113"/>
      </w:pPr>
      <w:r>
        <w:t>Застосовується для відокремлення даних (моделі) від інтерфейсу користувача (вигляду) так, щоб зміни інтерфейсу користувача мінімально впливали</w:t>
      </w:r>
      <w:r>
        <w:rPr>
          <w:spacing w:val="-10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роботу</w:t>
      </w:r>
      <w:r>
        <w:rPr>
          <w:spacing w:val="-13"/>
        </w:rPr>
        <w:t xml:space="preserve"> </w:t>
      </w:r>
      <w:r>
        <w:t>з</w:t>
      </w:r>
      <w:r>
        <w:rPr>
          <w:spacing w:val="-7"/>
        </w:rPr>
        <w:t xml:space="preserve"> </w:t>
      </w:r>
      <w:r>
        <w:t>даними,</w:t>
      </w:r>
      <w:r>
        <w:rPr>
          <w:spacing w:val="-5"/>
        </w:rPr>
        <w:t xml:space="preserve"> </w:t>
      </w:r>
      <w:r>
        <w:t>а</w:t>
      </w:r>
      <w:r>
        <w:rPr>
          <w:spacing w:val="-9"/>
        </w:rPr>
        <w:t xml:space="preserve"> </w:t>
      </w:r>
      <w:r>
        <w:t>зміни</w:t>
      </w:r>
      <w:r>
        <w:rPr>
          <w:spacing w:val="-10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моделі</w:t>
      </w:r>
      <w:r>
        <w:rPr>
          <w:spacing w:val="-8"/>
        </w:rPr>
        <w:t xml:space="preserve"> </w:t>
      </w:r>
      <w:r>
        <w:t>даних</w:t>
      </w:r>
      <w:r>
        <w:rPr>
          <w:spacing w:val="-8"/>
        </w:rPr>
        <w:t xml:space="preserve"> </w:t>
      </w:r>
      <w:r>
        <w:t>могли</w:t>
      </w:r>
      <w:r>
        <w:rPr>
          <w:spacing w:val="-10"/>
        </w:rPr>
        <w:t xml:space="preserve"> </w:t>
      </w:r>
      <w:r>
        <w:t>здійснюватися</w:t>
      </w:r>
    </w:p>
    <w:p>
      <w:pPr>
        <w:spacing w:after="0" w:line="429" w:lineRule="auto"/>
        <w:sectPr>
          <w:pgSz w:w="12240" w:h="15840"/>
          <w:pgMar w:top="1140" w:right="960" w:bottom="280" w:left="1020" w:header="720" w:footer="720" w:gutter="0"/>
          <w:cols w:space="720" w:num="1"/>
        </w:sectPr>
      </w:pPr>
    </w:p>
    <w:p>
      <w:pPr>
        <w:pStyle w:val="6"/>
        <w:spacing w:before="69"/>
        <w:ind w:left="113"/>
      </w:pPr>
      <w:r>
        <w:t>без</w:t>
      </w:r>
      <w:r>
        <w:rPr>
          <w:spacing w:val="-12"/>
        </w:rPr>
        <w:t xml:space="preserve"> </w:t>
      </w:r>
      <w:r>
        <w:t>змін</w:t>
      </w:r>
      <w:r>
        <w:rPr>
          <w:spacing w:val="-14"/>
        </w:rPr>
        <w:t xml:space="preserve"> </w:t>
      </w:r>
      <w:r>
        <w:t>інтерфейсу</w:t>
      </w:r>
      <w:r>
        <w:rPr>
          <w:spacing w:val="-14"/>
        </w:rPr>
        <w:t xml:space="preserve"> </w:t>
      </w:r>
      <w:r>
        <w:rPr>
          <w:spacing w:val="-2"/>
        </w:rPr>
        <w:t>користувача.</w:t>
      </w: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811530</wp:posOffset>
            </wp:positionH>
            <wp:positionV relativeFrom="paragraph">
              <wp:posOffset>150495</wp:posOffset>
            </wp:positionV>
            <wp:extent cx="2904490" cy="312737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253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spacing w:before="7"/>
        <w:rPr>
          <w:sz w:val="27"/>
        </w:rPr>
      </w:pPr>
    </w:p>
    <w:p>
      <w:pPr>
        <w:pStyle w:val="6"/>
        <w:ind w:left="345" w:right="403"/>
        <w:jc w:val="center"/>
      </w:pPr>
      <w:r>
        <w:t>MVC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Шаблон</w:t>
      </w:r>
    </w:p>
    <w:p>
      <w:pPr>
        <w:pStyle w:val="6"/>
        <w:spacing w:before="6"/>
        <w:rPr>
          <w:sz w:val="42"/>
        </w:rPr>
      </w:pPr>
    </w:p>
    <w:p>
      <w:pPr>
        <w:pStyle w:val="8"/>
        <w:numPr>
          <w:ilvl w:val="0"/>
          <w:numId w:val="5"/>
        </w:numPr>
        <w:tabs>
          <w:tab w:val="left" w:pos="819"/>
        </w:tabs>
        <w:spacing w:before="1" w:after="0" w:line="240" w:lineRule="auto"/>
        <w:ind w:left="818" w:right="0" w:hanging="284"/>
        <w:jc w:val="left"/>
        <w:rPr>
          <w:rFonts w:ascii="Symbol" w:hAnsi="Symbol"/>
          <w:sz w:val="22"/>
        </w:rPr>
      </w:pPr>
      <w:r>
        <w:rPr>
          <w:b/>
          <w:sz w:val="28"/>
        </w:rPr>
        <w:t>Вигляд(View)</w:t>
      </w:r>
      <w:r>
        <w:rPr>
          <w:b/>
          <w:spacing w:val="-22"/>
          <w:sz w:val="28"/>
        </w:rPr>
        <w:t xml:space="preserve"> </w:t>
      </w:r>
      <w:r>
        <w:rPr>
          <w:sz w:val="28"/>
        </w:rPr>
        <w:t>у</w:t>
      </w:r>
      <w:r>
        <w:rPr>
          <w:spacing w:val="-19"/>
          <w:sz w:val="28"/>
        </w:rPr>
        <w:t xml:space="preserve"> </w:t>
      </w:r>
      <w:r>
        <w:rPr>
          <w:sz w:val="28"/>
        </w:rPr>
        <w:t>мене</w:t>
      </w:r>
      <w:r>
        <w:rPr>
          <w:spacing w:val="-14"/>
          <w:sz w:val="28"/>
        </w:rPr>
        <w:t xml:space="preserve"> </w:t>
      </w:r>
      <w:r>
        <w:rPr>
          <w:sz w:val="28"/>
        </w:rPr>
        <w:t>виконує</w:t>
      </w:r>
      <w:r>
        <w:rPr>
          <w:spacing w:val="-7"/>
          <w:sz w:val="28"/>
        </w:rPr>
        <w:t xml:space="preserve"> </w:t>
      </w:r>
      <w:r>
        <w:rPr>
          <w:sz w:val="28"/>
        </w:rPr>
        <w:t>Front-</w:t>
      </w:r>
      <w:r>
        <w:rPr>
          <w:spacing w:val="-4"/>
          <w:sz w:val="28"/>
        </w:rPr>
        <w:t>end.</w:t>
      </w:r>
    </w:p>
    <w:p>
      <w:pPr>
        <w:pStyle w:val="8"/>
        <w:numPr>
          <w:ilvl w:val="0"/>
          <w:numId w:val="5"/>
        </w:numPr>
        <w:tabs>
          <w:tab w:val="left" w:pos="819"/>
        </w:tabs>
        <w:spacing w:before="120" w:after="0" w:line="331" w:lineRule="auto"/>
        <w:ind w:left="818" w:right="410" w:hanging="284"/>
        <w:jc w:val="left"/>
        <w:rPr>
          <w:rFonts w:ascii="Symbol" w:hAnsi="Symbol"/>
          <w:sz w:val="28"/>
        </w:rPr>
      </w:pPr>
      <w:r>
        <w:rPr>
          <w:b/>
          <w:sz w:val="28"/>
        </w:rPr>
        <w:t xml:space="preserve">Контролер(Controller) </w:t>
      </w:r>
      <w:r>
        <w:rPr>
          <w:sz w:val="22"/>
        </w:rPr>
        <w:t xml:space="preserve">– </w:t>
      </w:r>
      <w:r>
        <w:rPr>
          <w:sz w:val="28"/>
        </w:rPr>
        <w:t>його відповідальність полягає в отриманні, зміні</w:t>
      </w:r>
      <w:r>
        <w:rPr>
          <w:spacing w:val="-9"/>
          <w:sz w:val="28"/>
        </w:rPr>
        <w:t xml:space="preserve"> </w:t>
      </w:r>
      <w:r>
        <w:rPr>
          <w:sz w:val="28"/>
        </w:rPr>
        <w:t>та</w:t>
      </w:r>
      <w:r>
        <w:rPr>
          <w:spacing w:val="-10"/>
          <w:sz w:val="28"/>
        </w:rPr>
        <w:t xml:space="preserve"> </w:t>
      </w:r>
      <w:r>
        <w:rPr>
          <w:sz w:val="28"/>
        </w:rPr>
        <w:t>наданні</w:t>
      </w:r>
      <w:r>
        <w:rPr>
          <w:spacing w:val="-4"/>
          <w:sz w:val="28"/>
        </w:rPr>
        <w:t xml:space="preserve"> </w:t>
      </w:r>
      <w:r>
        <w:rPr>
          <w:sz w:val="28"/>
        </w:rPr>
        <w:t>даних</w:t>
      </w:r>
      <w:r>
        <w:rPr>
          <w:spacing w:val="-13"/>
          <w:sz w:val="28"/>
        </w:rPr>
        <w:t xml:space="preserve"> </w:t>
      </w:r>
      <w:r>
        <w:rPr>
          <w:sz w:val="28"/>
        </w:rPr>
        <w:t>користувачеві.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10"/>
          <w:sz w:val="28"/>
        </w:rPr>
        <w:t xml:space="preserve"> </w:t>
      </w:r>
      <w:r>
        <w:rPr>
          <w:sz w:val="28"/>
        </w:rPr>
        <w:t>суті,</w:t>
      </w:r>
      <w:r>
        <w:rPr>
          <w:spacing w:val="-9"/>
          <w:sz w:val="28"/>
        </w:rPr>
        <w:t xml:space="preserve"> </w:t>
      </w:r>
      <w:r>
        <w:rPr>
          <w:sz w:val="28"/>
        </w:rPr>
        <w:t>контролер</w:t>
      </w:r>
      <w:r>
        <w:rPr>
          <w:spacing w:val="-10"/>
          <w:sz w:val="28"/>
        </w:rPr>
        <w:t xml:space="preserve"> </w:t>
      </w:r>
      <w:r>
        <w:rPr>
          <w:sz w:val="28"/>
        </w:rPr>
        <w:t>є</w:t>
      </w:r>
      <w:r>
        <w:rPr>
          <w:spacing w:val="-4"/>
          <w:sz w:val="28"/>
        </w:rPr>
        <w:t xml:space="preserve"> </w:t>
      </w:r>
      <w:r>
        <w:rPr>
          <w:sz w:val="28"/>
        </w:rPr>
        <w:t>сполучною ланкою між представленням і моделлю. За допомогою функцій геттера(Getter) і сетера(Setter) контролер витягує дані з моделі та ініціалізує уявлення.</w:t>
      </w:r>
    </w:p>
    <w:p>
      <w:pPr>
        <w:pStyle w:val="8"/>
        <w:numPr>
          <w:ilvl w:val="0"/>
          <w:numId w:val="5"/>
        </w:numPr>
        <w:tabs>
          <w:tab w:val="left" w:pos="819"/>
        </w:tabs>
        <w:spacing w:before="0" w:after="0" w:line="331" w:lineRule="auto"/>
        <w:ind w:left="818" w:right="404" w:hanging="284"/>
        <w:jc w:val="left"/>
        <w:rPr>
          <w:rFonts w:ascii="Symbol" w:hAnsi="Symbol"/>
          <w:sz w:val="22"/>
        </w:rPr>
      </w:pPr>
      <w:r>
        <w:rPr>
          <w:b/>
          <w:sz w:val="28"/>
        </w:rPr>
        <w:t>Модель(Model)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це Бекенд, який містить всю логіку даних. Тобто з завдання моделі — просто керувати даними. Незалежно від того, чи надходять</w:t>
      </w:r>
      <w:r>
        <w:rPr>
          <w:spacing w:val="-10"/>
          <w:sz w:val="28"/>
        </w:rPr>
        <w:t xml:space="preserve"> </w:t>
      </w:r>
      <w:r>
        <w:rPr>
          <w:sz w:val="28"/>
        </w:rPr>
        <w:t>дані</w:t>
      </w:r>
      <w:r>
        <w:rPr>
          <w:spacing w:val="-8"/>
          <w:sz w:val="28"/>
        </w:rPr>
        <w:t xml:space="preserve"> </w:t>
      </w:r>
      <w:r>
        <w:rPr>
          <w:sz w:val="28"/>
        </w:rPr>
        <w:t>з</w:t>
      </w:r>
      <w:r>
        <w:rPr>
          <w:spacing w:val="-6"/>
          <w:sz w:val="28"/>
        </w:rPr>
        <w:t xml:space="preserve"> </w:t>
      </w:r>
      <w:r>
        <w:rPr>
          <w:sz w:val="28"/>
        </w:rPr>
        <w:t>бази</w:t>
      </w:r>
      <w:r>
        <w:rPr>
          <w:spacing w:val="-10"/>
          <w:sz w:val="28"/>
        </w:rPr>
        <w:t xml:space="preserve"> </w:t>
      </w:r>
      <w:r>
        <w:rPr>
          <w:sz w:val="28"/>
        </w:rPr>
        <w:t>даних,</w:t>
      </w:r>
      <w:r>
        <w:rPr>
          <w:spacing w:val="-20"/>
          <w:sz w:val="28"/>
        </w:rPr>
        <w:t xml:space="preserve"> </w:t>
      </w:r>
      <w:r>
        <w:rPr>
          <w:sz w:val="28"/>
        </w:rPr>
        <w:t>API</w:t>
      </w:r>
      <w:r>
        <w:rPr>
          <w:spacing w:val="-8"/>
          <w:sz w:val="28"/>
        </w:rPr>
        <w:t xml:space="preserve"> </w:t>
      </w:r>
      <w:r>
        <w:rPr>
          <w:sz w:val="28"/>
        </w:rPr>
        <w:t>чи</w:t>
      </w:r>
      <w:r>
        <w:rPr>
          <w:spacing w:val="-6"/>
          <w:sz w:val="28"/>
        </w:rPr>
        <w:t xml:space="preserve"> </w:t>
      </w:r>
      <w:r>
        <w:rPr>
          <w:sz w:val="28"/>
        </w:rPr>
        <w:t>об’єкта</w:t>
      </w:r>
      <w:r>
        <w:rPr>
          <w:spacing w:val="-9"/>
          <w:sz w:val="28"/>
        </w:rPr>
        <w:t xml:space="preserve"> </w:t>
      </w:r>
      <w:r>
        <w:rPr>
          <w:sz w:val="28"/>
        </w:rPr>
        <w:t>JSON,</w:t>
      </w:r>
      <w:r>
        <w:rPr>
          <w:spacing w:val="-8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9"/>
          <w:sz w:val="28"/>
        </w:rPr>
        <w:t xml:space="preserve"> </w:t>
      </w:r>
      <w:r>
        <w:rPr>
          <w:sz w:val="28"/>
        </w:rPr>
        <w:t>відповідає за керування ними. В моєму випадку це база даних MySQL.</w:t>
      </w:r>
    </w:p>
    <w:p>
      <w:pPr>
        <w:pStyle w:val="2"/>
        <w:spacing w:before="238"/>
        <w:ind w:left="335"/>
      </w:pPr>
      <w:r>
        <w:t>Детальні</w:t>
      </w:r>
      <w:r>
        <w:rPr>
          <w:spacing w:val="-15"/>
        </w:rPr>
        <w:t xml:space="preserve"> </w:t>
      </w:r>
      <w:r>
        <w:t>описи</w:t>
      </w:r>
      <w:r>
        <w:rPr>
          <w:spacing w:val="-17"/>
        </w:rPr>
        <w:t xml:space="preserve"> </w:t>
      </w:r>
      <w:r>
        <w:t>окремих</w:t>
      </w:r>
      <w:r>
        <w:rPr>
          <w:spacing w:val="-14"/>
        </w:rPr>
        <w:t xml:space="preserve"> </w:t>
      </w:r>
      <w:r>
        <w:rPr>
          <w:spacing w:val="-2"/>
        </w:rPr>
        <w:t>складових</w:t>
      </w:r>
    </w:p>
    <w:p>
      <w:pPr>
        <w:spacing w:after="0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3"/>
        <w:numPr>
          <w:ilvl w:val="0"/>
          <w:numId w:val="6"/>
        </w:numPr>
        <w:tabs>
          <w:tab w:val="left" w:pos="819"/>
        </w:tabs>
        <w:spacing w:before="69" w:after="0" w:line="240" w:lineRule="auto"/>
        <w:ind w:left="818" w:right="0" w:hanging="284"/>
        <w:jc w:val="left"/>
      </w:pPr>
      <w:r>
        <w:t>Апаратна</w:t>
      </w:r>
      <w:r>
        <w:rPr>
          <w:spacing w:val="-17"/>
        </w:rPr>
        <w:t xml:space="preserve"> </w:t>
      </w:r>
      <w:r>
        <w:rPr>
          <w:spacing w:val="-2"/>
        </w:rPr>
        <w:t>частина</w:t>
      </w:r>
    </w:p>
    <w:p>
      <w:pPr>
        <w:pStyle w:val="6"/>
        <w:spacing w:before="130" w:line="331" w:lineRule="auto"/>
        <w:ind w:left="818"/>
      </w:pPr>
      <w:r>
        <w:t>Для</w:t>
      </w:r>
      <w:r>
        <w:rPr>
          <w:spacing w:val="-8"/>
        </w:rPr>
        <w:t xml:space="preserve"> </w:t>
      </w:r>
      <w:r>
        <w:t>реалізації</w:t>
      </w:r>
      <w:r>
        <w:rPr>
          <w:spacing w:val="-10"/>
        </w:rPr>
        <w:t xml:space="preserve"> </w:t>
      </w:r>
      <w:r>
        <w:t>поставленої</w:t>
      </w:r>
      <w:r>
        <w:rPr>
          <w:spacing w:val="-14"/>
        </w:rPr>
        <w:t xml:space="preserve"> </w:t>
      </w:r>
      <w:r>
        <w:t>задачі,</w:t>
      </w:r>
      <w:r>
        <w:rPr>
          <w:spacing w:val="-5"/>
        </w:rPr>
        <w:t xml:space="preserve"> </w:t>
      </w:r>
      <w:r>
        <w:t>один</w:t>
      </w:r>
      <w:r>
        <w:rPr>
          <w:spacing w:val="-9"/>
        </w:rPr>
        <w:t xml:space="preserve"> </w:t>
      </w:r>
      <w:r>
        <w:t>із</w:t>
      </w:r>
      <w:r>
        <w:rPr>
          <w:spacing w:val="-8"/>
        </w:rPr>
        <w:t xml:space="preserve"> </w:t>
      </w:r>
      <w:r>
        <w:t>ключових</w:t>
      </w:r>
      <w:r>
        <w:rPr>
          <w:spacing w:val="-14"/>
        </w:rPr>
        <w:t xml:space="preserve"> </w:t>
      </w:r>
      <w:r>
        <w:t>інструментів,</w:t>
      </w:r>
      <w:r>
        <w:rPr>
          <w:spacing w:val="-6"/>
        </w:rPr>
        <w:t xml:space="preserve"> </w:t>
      </w:r>
      <w:r>
        <w:t>які</w:t>
      </w:r>
      <w:r>
        <w:rPr>
          <w:spacing w:val="-9"/>
        </w:rPr>
        <w:t xml:space="preserve"> </w:t>
      </w:r>
      <w:r>
        <w:t>я використав це пакет програм Proteus Design. Тут я склав схему, де знаходяться такі елементи як</w:t>
      </w:r>
    </w:p>
    <w:p>
      <w:pPr>
        <w:pStyle w:val="6"/>
        <w:spacing w:before="232" w:line="429" w:lineRule="auto"/>
        <w:ind w:left="1553"/>
      </w:pPr>
      <w:r>
        <w:t>Мікроконтролер</w:t>
      </w:r>
      <w:r>
        <w:rPr>
          <w:spacing w:val="-20"/>
        </w:rPr>
        <w:t xml:space="preserve"> </w:t>
      </w:r>
      <w:r>
        <w:t>Arduino</w:t>
      </w:r>
      <w:r>
        <w:rPr>
          <w:spacing w:val="-17"/>
        </w:rPr>
        <w:t xml:space="preserve"> </w:t>
      </w:r>
      <w:r>
        <w:t>Uno.</w:t>
      </w:r>
      <w:r>
        <w:rPr>
          <w:spacing w:val="-8"/>
        </w:rPr>
        <w:t xml:space="preserve"> </w:t>
      </w:r>
      <w:r>
        <w:t>До</w:t>
      </w:r>
      <w:r>
        <w:rPr>
          <w:spacing w:val="-9"/>
        </w:rPr>
        <w:t xml:space="preserve"> </w:t>
      </w:r>
      <w:r>
        <w:t>нього</w:t>
      </w:r>
      <w:r>
        <w:rPr>
          <w:spacing w:val="-13"/>
        </w:rPr>
        <w:t xml:space="preserve"> </w:t>
      </w:r>
      <w:r>
        <w:t>було</w:t>
      </w:r>
      <w:r>
        <w:rPr>
          <w:spacing w:val="-9"/>
        </w:rPr>
        <w:t xml:space="preserve"> </w:t>
      </w:r>
      <w:r>
        <w:t>під’єднано</w:t>
      </w:r>
      <w:r>
        <w:rPr>
          <w:spacing w:val="-12"/>
        </w:rPr>
        <w:t xml:space="preserve"> </w:t>
      </w:r>
      <w:r>
        <w:t>датчик атмосферного тиску та температури BMP180. Він вимірює абсолютний тиск повітря навколо нього. Він має діапазон</w:t>
      </w:r>
    </w:p>
    <w:p>
      <w:pPr>
        <w:pStyle w:val="6"/>
        <w:spacing w:line="429" w:lineRule="auto"/>
        <w:ind w:left="1553" w:right="205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1695450</wp:posOffset>
            </wp:positionH>
            <wp:positionV relativeFrom="paragraph">
              <wp:posOffset>4797425</wp:posOffset>
            </wp:positionV>
            <wp:extent cx="3025140" cy="10668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139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вимірювання від 300 до 1100 гПа з точністю до 0,02 гПа. Він також може вимірювати висоту і температуру. Сам датчик складається з п'єзорезистивного датчика, аналого-цифрового перетворювача і блоку управління з EEPROM і послідовним інтерфейсом I2C (SCL до рядка годинника I2C - на 328</w:t>
      </w:r>
      <w:r>
        <w:rPr>
          <w:spacing w:val="-11"/>
        </w:rPr>
        <w:t xml:space="preserve"> </w:t>
      </w:r>
      <w:r>
        <w:t>Arduino Uno</w:t>
      </w:r>
      <w:r>
        <w:rPr>
          <w:spacing w:val="-5"/>
        </w:rPr>
        <w:t xml:space="preserve"> </w:t>
      </w:r>
      <w:r>
        <w:t>це</w:t>
      </w:r>
      <w:r>
        <w:rPr>
          <w:spacing w:val="-20"/>
        </w:rPr>
        <w:t xml:space="preserve"> </w:t>
      </w:r>
      <w:r>
        <w:t>Analog</w:t>
      </w:r>
      <w:r>
        <w:rPr>
          <w:spacing w:val="-2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SDA</w:t>
      </w:r>
      <w:r>
        <w:rPr>
          <w:spacing w:val="-17"/>
        </w:rPr>
        <w:t xml:space="preserve"> </w:t>
      </w:r>
      <w:r>
        <w:t>до</w:t>
      </w:r>
      <w:r>
        <w:rPr>
          <w:spacing w:val="-3"/>
        </w:rPr>
        <w:t xml:space="preserve"> </w:t>
      </w:r>
      <w:r>
        <w:t>лінії</w:t>
      </w:r>
      <w:r>
        <w:rPr>
          <w:spacing w:val="-10"/>
        </w:rPr>
        <w:t xml:space="preserve"> </w:t>
      </w:r>
      <w:r>
        <w:t>даних</w:t>
      </w:r>
      <w:r>
        <w:rPr>
          <w:spacing w:val="-2"/>
        </w:rPr>
        <w:t xml:space="preserve"> </w:t>
      </w:r>
      <w:r>
        <w:t>I2C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328</w:t>
      </w:r>
      <w:r>
        <w:rPr>
          <w:spacing w:val="-20"/>
        </w:rPr>
        <w:t xml:space="preserve"> </w:t>
      </w:r>
      <w:r>
        <w:t>Arduino</w:t>
      </w:r>
      <w:r>
        <w:rPr>
          <w:spacing w:val="-6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це Analog 4). Необроблені вимірювання тиску та температури від датчика BMP180 мають бути компенсовані для температурних ефектів</w:t>
      </w:r>
      <w:r>
        <w:rPr>
          <w:spacing w:val="-8"/>
        </w:rPr>
        <w:t xml:space="preserve"> </w:t>
      </w:r>
      <w:r>
        <w:t>та</w:t>
      </w:r>
      <w:r>
        <w:rPr>
          <w:spacing w:val="-7"/>
        </w:rPr>
        <w:t xml:space="preserve"> </w:t>
      </w:r>
      <w:r>
        <w:t>інших</w:t>
      </w:r>
      <w:r>
        <w:rPr>
          <w:spacing w:val="-10"/>
        </w:rPr>
        <w:t xml:space="preserve"> </w:t>
      </w:r>
      <w:r>
        <w:t>параметрів</w:t>
      </w:r>
      <w:r>
        <w:rPr>
          <w:spacing w:val="-8"/>
        </w:rPr>
        <w:t xml:space="preserve"> </w:t>
      </w:r>
      <w:r>
        <w:t>за</w:t>
      </w:r>
      <w:r>
        <w:rPr>
          <w:spacing w:val="-7"/>
        </w:rPr>
        <w:t xml:space="preserve"> </w:t>
      </w:r>
      <w:r>
        <w:t>допомогою</w:t>
      </w:r>
      <w:r>
        <w:rPr>
          <w:spacing w:val="-8"/>
        </w:rPr>
        <w:t xml:space="preserve"> </w:t>
      </w:r>
      <w:r>
        <w:t>даних</w:t>
      </w:r>
      <w:r>
        <w:rPr>
          <w:spacing w:val="-9"/>
        </w:rPr>
        <w:t xml:space="preserve"> </w:t>
      </w:r>
      <w:r>
        <w:t>калібрування, збережених у EEPROM. Тут ми будемо з'єднувати датчик BMP180 з Arduino Uno. Використовуватиму плату</w:t>
      </w:r>
      <w:r>
        <w:rPr>
          <w:spacing w:val="-7"/>
        </w:rPr>
        <w:t xml:space="preserve"> </w:t>
      </w:r>
      <w:r>
        <w:t>Arduino для зчитування</w:t>
      </w:r>
      <w:r>
        <w:rPr>
          <w:spacing w:val="-16"/>
        </w:rPr>
        <w:t xml:space="preserve"> </w:t>
      </w:r>
      <w:r>
        <w:t>вимірювань</w:t>
      </w:r>
      <w:r>
        <w:rPr>
          <w:spacing w:val="-12"/>
        </w:rPr>
        <w:t xml:space="preserve"> </w:t>
      </w:r>
      <w:r>
        <w:t>температури</w:t>
      </w:r>
      <w:r>
        <w:rPr>
          <w:spacing w:val="-13"/>
        </w:rPr>
        <w:t xml:space="preserve"> </w:t>
      </w:r>
      <w:r>
        <w:t>та</w:t>
      </w:r>
      <w:r>
        <w:rPr>
          <w:spacing w:val="-15"/>
        </w:rPr>
        <w:t xml:space="preserve"> </w:t>
      </w:r>
      <w:r>
        <w:t>барометричного</w:t>
      </w:r>
      <w:r>
        <w:rPr>
          <w:spacing w:val="-16"/>
        </w:rPr>
        <w:t xml:space="preserve"> </w:t>
      </w:r>
      <w:r>
        <w:t>тиску</w:t>
      </w:r>
      <w:r>
        <w:rPr>
          <w:spacing w:val="-19"/>
        </w:rPr>
        <w:t xml:space="preserve"> </w:t>
      </w:r>
      <w:r>
        <w:t>з датчика BMP180 і відображення даних на РК-дисплеї 20х4.</w:t>
      </w:r>
    </w:p>
    <w:p>
      <w:pPr>
        <w:pStyle w:val="6"/>
        <w:spacing w:before="1"/>
        <w:rPr>
          <w:sz w:val="43"/>
        </w:rPr>
      </w:pPr>
    </w:p>
    <w:p>
      <w:pPr>
        <w:pStyle w:val="6"/>
        <w:spacing w:line="427" w:lineRule="auto"/>
        <w:ind w:left="1553" w:right="205"/>
      </w:pPr>
      <w:r>
        <w:t>Як</w:t>
      </w:r>
      <w:r>
        <w:rPr>
          <w:spacing w:val="-14"/>
        </w:rPr>
        <w:t xml:space="preserve"> </w:t>
      </w:r>
      <w:r>
        <w:t>і</w:t>
      </w:r>
      <w:r>
        <w:rPr>
          <w:spacing w:val="-13"/>
        </w:rPr>
        <w:t xml:space="preserve"> </w:t>
      </w:r>
      <w:r>
        <w:t>більшість</w:t>
      </w:r>
      <w:r>
        <w:rPr>
          <w:spacing w:val="-14"/>
        </w:rPr>
        <w:t xml:space="preserve"> </w:t>
      </w:r>
      <w:r>
        <w:t>датчиків</w:t>
      </w:r>
      <w:r>
        <w:rPr>
          <w:spacing w:val="-8"/>
        </w:rPr>
        <w:t xml:space="preserve"> </w:t>
      </w:r>
      <w:r>
        <w:t>тиску,</w:t>
      </w:r>
      <w:r>
        <w:rPr>
          <w:spacing w:val="-10"/>
        </w:rPr>
        <w:t xml:space="preserve"> </w:t>
      </w:r>
      <w:r>
        <w:t>BMP180</w:t>
      </w:r>
      <w:r>
        <w:rPr>
          <w:spacing w:val="-10"/>
        </w:rPr>
        <w:t xml:space="preserve"> </w:t>
      </w:r>
      <w:r>
        <w:t>вимірює</w:t>
      </w:r>
      <w:r>
        <w:rPr>
          <w:spacing w:val="-11"/>
        </w:rPr>
        <w:t xml:space="preserve"> </w:t>
      </w:r>
      <w:r>
        <w:t>абсолютний</w:t>
      </w:r>
      <w:r>
        <w:rPr>
          <w:spacing w:val="-15"/>
        </w:rPr>
        <w:t xml:space="preserve"> </w:t>
      </w:r>
      <w:r>
        <w:t>тиск. Це фактичний тиск навколишнього середовища, який бачить пристрій, який буде змінюватися залежно від висоти та погоди.</w:t>
      </w:r>
    </w:p>
    <w:p>
      <w:pPr>
        <w:spacing w:after="0" w:line="427" w:lineRule="auto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spacing w:before="69" w:line="429" w:lineRule="auto"/>
        <w:ind w:left="1553"/>
      </w:pPr>
      <w:r>
        <w:t>Перед</w:t>
      </w:r>
      <w:r>
        <w:rPr>
          <w:spacing w:val="-19"/>
        </w:rPr>
        <w:t xml:space="preserve"> </w:t>
      </w:r>
      <w:r>
        <w:t>вимірюванням</w:t>
      </w:r>
      <w:r>
        <w:rPr>
          <w:spacing w:val="-17"/>
        </w:rPr>
        <w:t xml:space="preserve"> </w:t>
      </w:r>
      <w:r>
        <w:t>тиску</w:t>
      </w:r>
      <w:r>
        <w:rPr>
          <w:spacing w:val="-20"/>
        </w:rPr>
        <w:t xml:space="preserve"> </w:t>
      </w:r>
      <w:r>
        <w:t>необхідно</w:t>
      </w:r>
      <w:r>
        <w:rPr>
          <w:spacing w:val="-18"/>
        </w:rPr>
        <w:t xml:space="preserve"> </w:t>
      </w:r>
      <w:r>
        <w:t>виміряти</w:t>
      </w:r>
      <w:r>
        <w:rPr>
          <w:spacing w:val="-19"/>
        </w:rPr>
        <w:t xml:space="preserve"> </w:t>
      </w:r>
      <w:r>
        <w:t>температуру.</w:t>
      </w:r>
      <w:r>
        <w:rPr>
          <w:spacing w:val="-15"/>
        </w:rPr>
        <w:t xml:space="preserve"> </w:t>
      </w:r>
      <w:r>
        <w:t>Це робиться за допомогою Library</w:t>
      </w:r>
    </w:p>
    <w:p>
      <w:pPr>
        <w:pStyle w:val="6"/>
        <w:spacing w:before="5"/>
        <w:rPr>
          <w:sz w:val="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1703070</wp:posOffset>
            </wp:positionH>
            <wp:positionV relativeFrom="paragraph">
              <wp:posOffset>47625</wp:posOffset>
            </wp:positionV>
            <wp:extent cx="1744980" cy="12954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79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43"/>
        </w:rPr>
      </w:pPr>
    </w:p>
    <w:p>
      <w:pPr>
        <w:pStyle w:val="6"/>
        <w:spacing w:line="429" w:lineRule="auto"/>
        <w:ind w:left="1553" w:right="1099"/>
      </w:pPr>
      <w:r>
        <w:t>де</w:t>
      </w:r>
      <w:r>
        <w:rPr>
          <w:spacing w:val="-20"/>
        </w:rPr>
        <w:t xml:space="preserve"> </w:t>
      </w:r>
      <w:r>
        <w:t>використаю</w:t>
      </w:r>
      <w:r>
        <w:rPr>
          <w:spacing w:val="-19"/>
        </w:rPr>
        <w:t xml:space="preserve"> </w:t>
      </w:r>
      <w:r>
        <w:t>метод</w:t>
      </w:r>
      <w:r>
        <w:rPr>
          <w:spacing w:val="-20"/>
        </w:rPr>
        <w:t xml:space="preserve"> </w:t>
      </w:r>
      <w:r>
        <w:t>startTemperature()</w:t>
      </w:r>
      <w:r>
        <w:rPr>
          <w:spacing w:val="-19"/>
        </w:rPr>
        <w:t xml:space="preserve"> </w:t>
      </w:r>
      <w:r>
        <w:t>і</w:t>
      </w:r>
      <w:r>
        <w:rPr>
          <w:spacing w:val="-20"/>
        </w:rPr>
        <w:t xml:space="preserve"> </w:t>
      </w:r>
      <w:r>
        <w:t>getTemperature(). Результат виражається в градусах С.</w:t>
      </w: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1771650</wp:posOffset>
            </wp:positionH>
            <wp:positionV relativeFrom="paragraph">
              <wp:posOffset>97790</wp:posOffset>
            </wp:positionV>
            <wp:extent cx="3627120" cy="229362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8"/>
        <w:rPr>
          <w:sz w:val="31"/>
        </w:rPr>
      </w:pPr>
    </w:p>
    <w:p>
      <w:pPr>
        <w:pStyle w:val="6"/>
        <w:spacing w:line="429" w:lineRule="auto"/>
        <w:ind w:left="113"/>
      </w:pPr>
      <w:r>
        <w:t>Після</w:t>
      </w:r>
      <w:r>
        <w:rPr>
          <w:spacing w:val="-12"/>
        </w:rPr>
        <w:t xml:space="preserve"> </w:t>
      </w:r>
      <w:r>
        <w:t>того</w:t>
      </w:r>
      <w:r>
        <w:rPr>
          <w:spacing w:val="-8"/>
        </w:rPr>
        <w:t xml:space="preserve"> </w:t>
      </w:r>
      <w:r>
        <w:t>як</w:t>
      </w:r>
      <w:r>
        <w:rPr>
          <w:spacing w:val="-8"/>
        </w:rPr>
        <w:t xml:space="preserve"> </w:t>
      </w:r>
      <w:r>
        <w:t>у</w:t>
      </w:r>
      <w:r>
        <w:rPr>
          <w:spacing w:val="-11"/>
        </w:rPr>
        <w:t xml:space="preserve"> </w:t>
      </w:r>
      <w:r>
        <w:t>вас</w:t>
      </w:r>
      <w:r>
        <w:rPr>
          <w:spacing w:val="-10"/>
        </w:rPr>
        <w:t xml:space="preserve"> </w:t>
      </w:r>
      <w:r>
        <w:t>буде</w:t>
      </w:r>
      <w:r>
        <w:rPr>
          <w:spacing w:val="-11"/>
        </w:rPr>
        <w:t xml:space="preserve"> </w:t>
      </w:r>
      <w:r>
        <w:t>показання</w:t>
      </w:r>
      <w:r>
        <w:rPr>
          <w:spacing w:val="-12"/>
        </w:rPr>
        <w:t xml:space="preserve"> </w:t>
      </w:r>
      <w:r>
        <w:t>температури,</w:t>
      </w:r>
      <w:r>
        <w:rPr>
          <w:spacing w:val="-11"/>
        </w:rPr>
        <w:t xml:space="preserve"> </w:t>
      </w:r>
      <w:r>
        <w:t>ви</w:t>
      </w:r>
      <w:r>
        <w:rPr>
          <w:spacing w:val="-12"/>
        </w:rPr>
        <w:t xml:space="preserve"> </w:t>
      </w:r>
      <w:r>
        <w:t>можете</w:t>
      </w:r>
      <w:r>
        <w:rPr>
          <w:spacing w:val="-11"/>
        </w:rPr>
        <w:t xml:space="preserve"> </w:t>
      </w:r>
      <w:r>
        <w:t>виміряти абсолютний тиск.</w:t>
      </w:r>
    </w:p>
    <w:p>
      <w:pPr>
        <w:pStyle w:val="6"/>
        <w:spacing w:before="240" w:line="429" w:lineRule="auto"/>
        <w:ind w:left="113"/>
      </w:pPr>
      <w:r>
        <w:t>Це</w:t>
      </w:r>
      <w:r>
        <w:rPr>
          <w:spacing w:val="-19"/>
        </w:rPr>
        <w:t xml:space="preserve"> </w:t>
      </w:r>
      <w:r>
        <w:t>робиться</w:t>
      </w:r>
      <w:r>
        <w:rPr>
          <w:spacing w:val="-16"/>
        </w:rPr>
        <w:t xml:space="preserve"> </w:t>
      </w:r>
      <w:r>
        <w:t>за</w:t>
      </w:r>
      <w:r>
        <w:rPr>
          <w:spacing w:val="-19"/>
        </w:rPr>
        <w:t xml:space="preserve"> </w:t>
      </w:r>
      <w:r>
        <w:t>допомогою</w:t>
      </w:r>
      <w:r>
        <w:rPr>
          <w:spacing w:val="-16"/>
        </w:rPr>
        <w:t xml:space="preserve"> </w:t>
      </w:r>
      <w:r>
        <w:t>методів</w:t>
      </w:r>
      <w:r>
        <w:rPr>
          <w:spacing w:val="-14"/>
        </w:rPr>
        <w:t xml:space="preserve"> </w:t>
      </w:r>
      <w:r>
        <w:t>startPressure()</w:t>
      </w:r>
      <w:r>
        <w:rPr>
          <w:spacing w:val="-19"/>
        </w:rPr>
        <w:t xml:space="preserve"> </w:t>
      </w:r>
      <w:r>
        <w:t>і</w:t>
      </w:r>
      <w:r>
        <w:rPr>
          <w:spacing w:val="-14"/>
        </w:rPr>
        <w:t xml:space="preserve"> </w:t>
      </w:r>
      <w:r>
        <w:t>getPressure().</w:t>
      </w:r>
      <w:r>
        <w:rPr>
          <w:spacing w:val="-15"/>
        </w:rPr>
        <w:t xml:space="preserve"> </w:t>
      </w:r>
      <w:r>
        <w:t>Результат виражається в мілібарах (мб) або гектопаскалях (гПа).</w:t>
      </w:r>
    </w:p>
    <w:p>
      <w:pPr>
        <w:spacing w:after="0" w:line="429" w:lineRule="auto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ind w:left="1650"/>
        <w:rPr>
          <w:sz w:val="20"/>
        </w:rPr>
      </w:pPr>
      <w:r>
        <w:rPr>
          <w:sz w:val="20"/>
        </w:rPr>
        <w:drawing>
          <wp:inline distT="0" distB="0" distL="0" distR="0">
            <wp:extent cx="3333115" cy="1834515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551" cy="18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9"/>
        </w:rPr>
      </w:pPr>
    </w:p>
    <w:p>
      <w:pPr>
        <w:pStyle w:val="6"/>
        <w:spacing w:before="89" w:line="427" w:lineRule="auto"/>
        <w:ind w:left="113" w:right="205"/>
      </w:pPr>
      <w:r>
        <w:t>Щоб отримати середній тиск на рівні моря потрібно використати метод sealevel(),</w:t>
      </w:r>
      <w:r>
        <w:rPr>
          <w:spacing w:val="-12"/>
        </w:rPr>
        <w:t xml:space="preserve"> </w:t>
      </w:r>
      <w:r>
        <w:t>де</w:t>
      </w:r>
      <w:r>
        <w:rPr>
          <w:spacing w:val="-12"/>
        </w:rPr>
        <w:t xml:space="preserve"> </w:t>
      </w:r>
      <w:r>
        <w:t>як</w:t>
      </w:r>
      <w:r>
        <w:rPr>
          <w:spacing w:val="-9"/>
        </w:rPr>
        <w:t xml:space="preserve"> </w:t>
      </w:r>
      <w:r>
        <w:t>параметри</w:t>
      </w:r>
      <w:r>
        <w:rPr>
          <w:spacing w:val="-8"/>
        </w:rPr>
        <w:t xml:space="preserve"> </w:t>
      </w:r>
      <w:r>
        <w:t>передаємо</w:t>
      </w:r>
      <w:r>
        <w:rPr>
          <w:spacing w:val="-12"/>
        </w:rPr>
        <w:t xml:space="preserve"> </w:t>
      </w:r>
      <w:r>
        <w:t>наш</w:t>
      </w:r>
      <w:r>
        <w:rPr>
          <w:spacing w:val="-6"/>
        </w:rPr>
        <w:t xml:space="preserve"> </w:t>
      </w:r>
      <w:r>
        <w:t>абсолютний</w:t>
      </w:r>
      <w:r>
        <w:rPr>
          <w:spacing w:val="-13"/>
        </w:rPr>
        <w:t xml:space="preserve"> </w:t>
      </w:r>
      <w:r>
        <w:t>атмосферний</w:t>
      </w:r>
      <w:r>
        <w:rPr>
          <w:spacing w:val="-13"/>
        </w:rPr>
        <w:t xml:space="preserve"> </w:t>
      </w:r>
      <w:r>
        <w:t>тиск та нашу висоту.</w:t>
      </w:r>
    </w:p>
    <w:p>
      <w:pPr>
        <w:pStyle w:val="6"/>
        <w:rPr>
          <w:sz w:val="20"/>
        </w:rPr>
      </w:pPr>
    </w:p>
    <w:p>
      <w:pPr>
        <w:pStyle w:val="6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1687195</wp:posOffset>
            </wp:positionH>
            <wp:positionV relativeFrom="paragraph">
              <wp:posOffset>117475</wp:posOffset>
            </wp:positionV>
            <wp:extent cx="4320540" cy="141732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539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268" w:line="609" w:lineRule="auto"/>
        <w:ind w:left="1553"/>
      </w:pPr>
      <w:r>
        <w:t>Щодо</w:t>
      </w:r>
      <w:r>
        <w:rPr>
          <w:spacing w:val="-6"/>
        </w:rPr>
        <w:t xml:space="preserve"> </w:t>
      </w:r>
      <w:r>
        <w:t>прошивки,</w:t>
      </w:r>
      <w:r>
        <w:rPr>
          <w:spacing w:val="-9"/>
        </w:rPr>
        <w:t xml:space="preserve"> </w:t>
      </w:r>
      <w:r>
        <w:t>який</w:t>
      </w:r>
      <w:r>
        <w:rPr>
          <w:spacing w:val="-10"/>
        </w:rPr>
        <w:t xml:space="preserve"> </w:t>
      </w:r>
      <w:r>
        <w:t>написаний</w:t>
      </w:r>
      <w:r>
        <w:rPr>
          <w:spacing w:val="-10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мові</w:t>
      </w:r>
      <w:r>
        <w:rPr>
          <w:spacing w:val="-8"/>
        </w:rPr>
        <w:t xml:space="preserve"> </w:t>
      </w:r>
      <w:r>
        <w:t>програмування</w:t>
      </w:r>
      <w:r>
        <w:rPr>
          <w:spacing w:val="-10"/>
        </w:rPr>
        <w:t xml:space="preserve"> </w:t>
      </w:r>
      <w:r>
        <w:t>С++ Першим ділом підключив усі потрібні бібліотеки:</w:t>
      </w:r>
    </w:p>
    <w:p>
      <w:pPr>
        <w:pStyle w:val="6"/>
        <w:spacing w:before="10"/>
        <w:rPr>
          <w:sz w:val="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1680210</wp:posOffset>
            </wp:positionH>
            <wp:positionV relativeFrom="paragraph">
              <wp:posOffset>57785</wp:posOffset>
            </wp:positionV>
            <wp:extent cx="2987040" cy="63944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325" cy="63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5"/>
        </w:rPr>
        <w:sectPr>
          <w:pgSz w:w="12240" w:h="15840"/>
          <w:pgMar w:top="1240" w:right="960" w:bottom="280" w:left="1020" w:header="720" w:footer="720" w:gutter="0"/>
          <w:cols w:space="720" w:num="1"/>
        </w:sectPr>
      </w:pPr>
    </w:p>
    <w:p>
      <w:pPr>
        <w:pStyle w:val="6"/>
        <w:spacing w:before="65" w:line="432" w:lineRule="auto"/>
        <w:ind w:left="113"/>
      </w:pPr>
      <w:r>
        <w:rPr>
          <w:b/>
        </w:rPr>
        <w:t xml:space="preserve">LiquidCryslal.h </w:t>
      </w:r>
      <w:r>
        <w:t>- дозволяє спілкуватися з алфавітно-цифровими рідкокристалічними</w:t>
      </w:r>
      <w:r>
        <w:rPr>
          <w:spacing w:val="-20"/>
        </w:rPr>
        <w:t xml:space="preserve"> </w:t>
      </w:r>
      <w:r>
        <w:t>дисплеями</w:t>
      </w:r>
      <w:r>
        <w:rPr>
          <w:spacing w:val="-13"/>
        </w:rPr>
        <w:t xml:space="preserve"> </w:t>
      </w:r>
      <w:r>
        <w:t>(РКД).</w:t>
      </w:r>
      <w:r>
        <w:rPr>
          <w:spacing w:val="-15"/>
        </w:rPr>
        <w:t xml:space="preserve"> </w:t>
      </w:r>
      <w:r>
        <w:t>Ця</w:t>
      </w:r>
      <w:r>
        <w:rPr>
          <w:spacing w:val="-13"/>
        </w:rPr>
        <w:t xml:space="preserve"> </w:t>
      </w:r>
      <w:r>
        <w:t>бібліотека</w:t>
      </w:r>
      <w:r>
        <w:rPr>
          <w:spacing w:val="-12"/>
        </w:rPr>
        <w:t xml:space="preserve"> </w:t>
      </w:r>
      <w:r>
        <w:t>дозволяє</w:t>
      </w:r>
      <w:r>
        <w:rPr>
          <w:spacing w:val="-9"/>
        </w:rPr>
        <w:t xml:space="preserve"> </w:t>
      </w:r>
      <w:r>
        <w:t>платі</w:t>
      </w:r>
      <w:r>
        <w:rPr>
          <w:spacing w:val="-20"/>
        </w:rPr>
        <w:t xml:space="preserve"> </w:t>
      </w:r>
      <w:r>
        <w:t>Arduino керувати дисплеями LiquidCrystalDisplay (LCD) (РК-дисплеї).</w:t>
      </w:r>
    </w:p>
    <w:p>
      <w:pPr>
        <w:pStyle w:val="6"/>
        <w:spacing w:before="230" w:line="432" w:lineRule="auto"/>
        <w:ind w:left="113" w:right="205"/>
      </w:pPr>
      <w:r>
        <w:rPr>
          <w:b/>
        </w:rPr>
        <w:t>SFE_BMP.h</w:t>
      </w:r>
      <w:r>
        <w:rPr>
          <w:b/>
          <w:spacing w:val="-20"/>
        </w:rPr>
        <w:t xml:space="preserve"> </w:t>
      </w:r>
      <w:r>
        <w:rPr>
          <w:b/>
        </w:rPr>
        <w:t>-</w:t>
      </w:r>
      <w:r>
        <w:rPr>
          <w:b/>
          <w:spacing w:val="-19"/>
        </w:rPr>
        <w:t xml:space="preserve"> </w:t>
      </w:r>
      <w:r>
        <w:t>дозволяє</w:t>
      </w:r>
      <w:r>
        <w:rPr>
          <w:spacing w:val="-15"/>
        </w:rPr>
        <w:t xml:space="preserve"> </w:t>
      </w:r>
      <w:r>
        <w:t>легко</w:t>
      </w:r>
      <w:r>
        <w:rPr>
          <w:spacing w:val="-13"/>
        </w:rPr>
        <w:t xml:space="preserve"> </w:t>
      </w:r>
      <w:r>
        <w:t>спілкуватися</w:t>
      </w:r>
      <w:r>
        <w:rPr>
          <w:spacing w:val="-10"/>
        </w:rPr>
        <w:t xml:space="preserve"> </w:t>
      </w:r>
      <w:r>
        <w:t>з</w:t>
      </w:r>
      <w:r>
        <w:rPr>
          <w:spacing w:val="-10"/>
        </w:rPr>
        <w:t xml:space="preserve"> </w:t>
      </w:r>
      <w:r>
        <w:t>датчиком</w:t>
      </w:r>
      <w:r>
        <w:rPr>
          <w:spacing w:val="-12"/>
        </w:rPr>
        <w:t xml:space="preserve"> </w:t>
      </w:r>
      <w:r>
        <w:t>BMP180</w:t>
      </w:r>
      <w:r>
        <w:rPr>
          <w:spacing w:val="-13"/>
        </w:rPr>
        <w:t xml:space="preserve"> </w:t>
      </w:r>
      <w:r>
        <w:t>для</w:t>
      </w:r>
      <w:r>
        <w:rPr>
          <w:spacing w:val="-20"/>
        </w:rPr>
        <w:t xml:space="preserve"> </w:t>
      </w:r>
      <w:r>
        <w:t xml:space="preserve">Arduino. Ця бібліотека не входить до стандартного програмного забезпечення </w:t>
      </w:r>
      <w:r>
        <w:rPr>
          <w:spacing w:val="-2"/>
        </w:rPr>
        <w:t>Arduino.</w:t>
      </w:r>
    </w:p>
    <w:p>
      <w:pPr>
        <w:pStyle w:val="6"/>
        <w:spacing w:before="229" w:line="434" w:lineRule="auto"/>
        <w:ind w:left="113" w:right="205"/>
      </w:pPr>
      <w:r>
        <w:rPr>
          <w:b/>
        </w:rPr>
        <w:t>Wire.h</w:t>
      </w:r>
      <w:r>
        <w:rPr>
          <w:b/>
          <w:spacing w:val="-12"/>
        </w:rPr>
        <w:t xml:space="preserve"> </w:t>
      </w:r>
      <w:r>
        <w:rPr>
          <w:b/>
        </w:rPr>
        <w:t>-</w:t>
      </w:r>
      <w:r>
        <w:rPr>
          <w:b/>
          <w:spacing w:val="-9"/>
        </w:rPr>
        <w:t xml:space="preserve"> </w:t>
      </w:r>
      <w:r>
        <w:t>Ця</w:t>
      </w:r>
      <w:r>
        <w:rPr>
          <w:spacing w:val="-10"/>
        </w:rPr>
        <w:t xml:space="preserve"> </w:t>
      </w:r>
      <w:r>
        <w:t>бібліотека</w:t>
      </w:r>
      <w:r>
        <w:rPr>
          <w:spacing w:val="-9"/>
        </w:rPr>
        <w:t xml:space="preserve"> </w:t>
      </w:r>
      <w:r>
        <w:t>дозволяє</w:t>
      </w:r>
      <w:r>
        <w:rPr>
          <w:spacing w:val="-10"/>
        </w:rPr>
        <w:t xml:space="preserve"> </w:t>
      </w:r>
      <w:r>
        <w:t>спілкуватися</w:t>
      </w:r>
      <w:r>
        <w:rPr>
          <w:spacing w:val="-13"/>
        </w:rPr>
        <w:t xml:space="preserve"> </w:t>
      </w:r>
      <w:r>
        <w:t>з</w:t>
      </w:r>
      <w:r>
        <w:rPr>
          <w:spacing w:val="-10"/>
        </w:rPr>
        <w:t xml:space="preserve"> </w:t>
      </w:r>
      <w:r>
        <w:t>пристроями</w:t>
      </w:r>
      <w:r>
        <w:rPr>
          <w:spacing w:val="-5"/>
        </w:rPr>
        <w:t xml:space="preserve"> </w:t>
      </w:r>
      <w:r>
        <w:t>I2C/TWI.</w:t>
      </w:r>
      <w:r>
        <w:rPr>
          <w:spacing w:val="-12"/>
        </w:rPr>
        <w:t xml:space="preserve"> </w:t>
      </w:r>
      <w:r>
        <w:t>SDA (лінія даних) і SCL (рядок годинника)</w:t>
      </w:r>
    </w:p>
    <w:p>
      <w:pPr>
        <w:pStyle w:val="6"/>
        <w:spacing w:before="232" w:line="424" w:lineRule="auto"/>
        <w:ind w:left="113" w:right="205"/>
      </w:pPr>
      <w:r>
        <w:t>В</w:t>
      </w:r>
      <w:r>
        <w:rPr>
          <w:spacing w:val="-11"/>
        </w:rPr>
        <w:t xml:space="preserve"> </w:t>
      </w:r>
      <w:r>
        <w:t>setup()</w:t>
      </w:r>
      <w:r>
        <w:rPr>
          <w:spacing w:val="-13"/>
        </w:rPr>
        <w:t xml:space="preserve"> </w:t>
      </w:r>
      <w:r>
        <w:t>налаштовуємо</w:t>
      </w:r>
      <w:r>
        <w:rPr>
          <w:spacing w:val="-9"/>
        </w:rPr>
        <w:t xml:space="preserve"> </w:t>
      </w:r>
      <w:r>
        <w:t>роботу</w:t>
      </w:r>
      <w:r>
        <w:rPr>
          <w:spacing w:val="-16"/>
        </w:rPr>
        <w:t xml:space="preserve"> </w:t>
      </w:r>
      <w:r>
        <w:t>дисплею</w:t>
      </w:r>
      <w:r>
        <w:rPr>
          <w:spacing w:val="-10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початок</w:t>
      </w:r>
      <w:r>
        <w:rPr>
          <w:spacing w:val="-9"/>
        </w:rPr>
        <w:t xml:space="preserve"> </w:t>
      </w:r>
      <w:r>
        <w:t>роботи</w:t>
      </w:r>
      <w:r>
        <w:rPr>
          <w:spacing w:val="-9"/>
        </w:rPr>
        <w:t xml:space="preserve"> </w:t>
      </w:r>
      <w:r>
        <w:t xml:space="preserve">датчика </w:t>
      </w:r>
      <w:r>
        <w:rPr>
          <w:spacing w:val="-2"/>
        </w:rPr>
        <w:t>(BMP180):</w:t>
      </w:r>
    </w:p>
    <w:p>
      <w:pPr>
        <w:pStyle w:val="6"/>
        <w:spacing w:before="1"/>
        <w:rPr>
          <w:sz w:val="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772795</wp:posOffset>
            </wp:positionH>
            <wp:positionV relativeFrom="paragraph">
              <wp:posOffset>52705</wp:posOffset>
            </wp:positionV>
            <wp:extent cx="2830830" cy="229997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993" cy="2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spacing w:before="196"/>
        <w:ind w:left="113"/>
      </w:pPr>
      <w:r>
        <w:t>Дані</w:t>
      </w:r>
      <w:r>
        <w:rPr>
          <w:spacing w:val="-13"/>
        </w:rPr>
        <w:t xml:space="preserve"> </w:t>
      </w:r>
      <w:r>
        <w:t>отримані</w:t>
      </w:r>
      <w:r>
        <w:rPr>
          <w:spacing w:val="-12"/>
        </w:rPr>
        <w:t xml:space="preserve"> </w:t>
      </w:r>
      <w:r>
        <w:t>з</w:t>
      </w:r>
      <w:r>
        <w:rPr>
          <w:spacing w:val="-10"/>
        </w:rPr>
        <w:t xml:space="preserve"> </w:t>
      </w:r>
      <w:r>
        <w:t>датчика</w:t>
      </w:r>
      <w:r>
        <w:rPr>
          <w:spacing w:val="-13"/>
        </w:rPr>
        <w:t xml:space="preserve"> </w:t>
      </w:r>
      <w:r>
        <w:t>буду</w:t>
      </w:r>
      <w:r>
        <w:rPr>
          <w:spacing w:val="-16"/>
        </w:rPr>
        <w:t xml:space="preserve"> </w:t>
      </w:r>
      <w:r>
        <w:t>надсилати</w:t>
      </w:r>
      <w:r>
        <w:rPr>
          <w:spacing w:val="-14"/>
        </w:rPr>
        <w:t xml:space="preserve"> </w:t>
      </w:r>
      <w:r>
        <w:t>через</w:t>
      </w:r>
      <w:r>
        <w:rPr>
          <w:spacing w:val="-10"/>
        </w:rPr>
        <w:t xml:space="preserve"> </w:t>
      </w:r>
      <w:r>
        <w:rPr>
          <w:spacing w:val="-2"/>
        </w:rPr>
        <w:t>COMPORT.</w:t>
      </w:r>
    </w:p>
    <w:p>
      <w:pPr>
        <w:pStyle w:val="6"/>
        <w:rPr>
          <w:sz w:val="43"/>
        </w:rPr>
      </w:pPr>
    </w:p>
    <w:p>
      <w:pPr>
        <w:pStyle w:val="6"/>
        <w:spacing w:line="429" w:lineRule="auto"/>
        <w:ind w:left="113" w:right="232"/>
      </w:pPr>
      <w:r>
        <w:t>За допомогою Serial.write(), записує двійкові дані в послідовний порт і ці дані</w:t>
      </w:r>
      <w:r>
        <w:rPr>
          <w:spacing w:val="-7"/>
        </w:rPr>
        <w:t xml:space="preserve"> </w:t>
      </w:r>
      <w:r>
        <w:t>надсилатимуться</w:t>
      </w:r>
      <w:r>
        <w:rPr>
          <w:spacing w:val="-9"/>
        </w:rPr>
        <w:t xml:space="preserve"> </w:t>
      </w:r>
      <w:r>
        <w:t>як</w:t>
      </w:r>
      <w:r>
        <w:rPr>
          <w:spacing w:val="-9"/>
        </w:rPr>
        <w:t xml:space="preserve"> </w:t>
      </w:r>
      <w:r>
        <w:t>байт</w:t>
      </w:r>
      <w:r>
        <w:rPr>
          <w:spacing w:val="-6"/>
        </w:rPr>
        <w:t xml:space="preserve"> </w:t>
      </w:r>
      <w:r>
        <w:t>або</w:t>
      </w:r>
      <w:r>
        <w:rPr>
          <w:spacing w:val="-5"/>
        </w:rPr>
        <w:t xml:space="preserve"> </w:t>
      </w:r>
      <w:r>
        <w:t>серія</w:t>
      </w:r>
      <w:r>
        <w:rPr>
          <w:spacing w:val="-8"/>
        </w:rPr>
        <w:t xml:space="preserve"> </w:t>
      </w:r>
      <w:r>
        <w:t>байтів.</w:t>
      </w:r>
      <w:r>
        <w:rPr>
          <w:spacing w:val="-8"/>
        </w:rPr>
        <w:t xml:space="preserve"> </w:t>
      </w:r>
      <w:r>
        <w:t>Через</w:t>
      </w:r>
      <w:r>
        <w:rPr>
          <w:spacing w:val="-6"/>
        </w:rPr>
        <w:t xml:space="preserve"> </w:t>
      </w:r>
      <w:r>
        <w:t>те</w:t>
      </w:r>
      <w:r>
        <w:rPr>
          <w:spacing w:val="-8"/>
        </w:rPr>
        <w:t xml:space="preserve"> </w:t>
      </w:r>
      <w:r>
        <w:t>що</w:t>
      </w:r>
      <w:r>
        <w:rPr>
          <w:spacing w:val="-8"/>
        </w:rPr>
        <w:t xml:space="preserve"> </w:t>
      </w:r>
      <w:r>
        <w:t>дані</w:t>
      </w:r>
      <w:r>
        <w:rPr>
          <w:spacing w:val="-7"/>
        </w:rPr>
        <w:t xml:space="preserve"> </w:t>
      </w:r>
      <w:r>
        <w:t>отримані</w:t>
      </w:r>
      <w:r>
        <w:rPr>
          <w:spacing w:val="-4"/>
        </w:rPr>
        <w:t xml:space="preserve"> </w:t>
      </w:r>
      <w:r>
        <w:t>з</w:t>
      </w:r>
    </w:p>
    <w:p>
      <w:pPr>
        <w:spacing w:after="0" w:line="429" w:lineRule="auto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spacing w:before="69" w:line="429" w:lineRule="auto"/>
        <w:ind w:left="113"/>
      </w:pPr>
      <w:r>
        <w:t>датчика</w:t>
      </w:r>
      <w:r>
        <w:rPr>
          <w:spacing w:val="-8"/>
        </w:rPr>
        <w:t xml:space="preserve"> </w:t>
      </w:r>
      <w:r>
        <w:t>є</w:t>
      </w:r>
      <w:r>
        <w:rPr>
          <w:spacing w:val="-6"/>
        </w:rPr>
        <w:t xml:space="preserve"> </w:t>
      </w:r>
      <w:r>
        <w:t>типу</w:t>
      </w:r>
      <w:r>
        <w:rPr>
          <w:spacing w:val="-8"/>
        </w:rPr>
        <w:t xml:space="preserve"> </w:t>
      </w:r>
      <w:r>
        <w:t>Double,</w:t>
      </w:r>
      <w:r>
        <w:rPr>
          <w:spacing w:val="-8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я</w:t>
      </w:r>
      <w:r>
        <w:rPr>
          <w:spacing w:val="-5"/>
        </w:rPr>
        <w:t xml:space="preserve"> </w:t>
      </w:r>
      <w:r>
        <w:t>розпарсую</w:t>
      </w:r>
      <w:r>
        <w:rPr>
          <w:spacing w:val="-5"/>
        </w:rPr>
        <w:t xml:space="preserve"> </w:t>
      </w:r>
      <w:r>
        <w:t>їх</w:t>
      </w:r>
      <w:r>
        <w:rPr>
          <w:spacing w:val="-4"/>
        </w:rPr>
        <w:t xml:space="preserve"> </w:t>
      </w:r>
      <w:r>
        <w:t>у</w:t>
      </w:r>
      <w:r>
        <w:rPr>
          <w:spacing w:val="-12"/>
        </w:rPr>
        <w:t xml:space="preserve"> </w:t>
      </w:r>
      <w:r>
        <w:t>toCharArray()</w:t>
      </w:r>
      <w:r>
        <w:rPr>
          <w:spacing w:val="-8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передаю</w:t>
      </w:r>
      <w:r>
        <w:rPr>
          <w:spacing w:val="-5"/>
        </w:rPr>
        <w:t xml:space="preserve"> </w:t>
      </w:r>
      <w:r>
        <w:t xml:space="preserve">через </w:t>
      </w:r>
      <w:r>
        <w:rPr>
          <w:spacing w:val="-2"/>
        </w:rPr>
        <w:t>Serial.write</w:t>
      </w:r>
    </w:p>
    <w:p>
      <w:pPr>
        <w:pStyle w:val="6"/>
        <w:spacing w:before="240"/>
        <w:ind w:left="113"/>
      </w:pPr>
      <w:r>
        <w:t>Один</w:t>
      </w:r>
      <w:r>
        <w:rPr>
          <w:spacing w:val="-9"/>
        </w:rPr>
        <w:t xml:space="preserve"> </w:t>
      </w:r>
      <w:r>
        <w:t>з</w:t>
      </w:r>
      <w:r>
        <w:rPr>
          <w:spacing w:val="-5"/>
        </w:rPr>
        <w:t xml:space="preserve"> </w:t>
      </w:r>
      <w:r>
        <w:rPr>
          <w:spacing w:val="-2"/>
        </w:rPr>
        <w:t>парсів:</w:t>
      </w:r>
    </w:p>
    <w:p>
      <w:pPr>
        <w:pStyle w:val="6"/>
        <w:rPr>
          <w:sz w:val="43"/>
        </w:rPr>
      </w:pPr>
    </w:p>
    <w:p>
      <w:pPr>
        <w:pStyle w:val="6"/>
        <w:spacing w:line="429" w:lineRule="auto"/>
        <w:ind w:left="113"/>
      </w:pPr>
      <w:r>
        <w:t>Дані</w:t>
      </w:r>
      <w:r>
        <w:rPr>
          <w:spacing w:val="-8"/>
        </w:rPr>
        <w:t xml:space="preserve"> </w:t>
      </w:r>
      <w:r>
        <w:t>надсилаються</w:t>
      </w:r>
      <w:r>
        <w:rPr>
          <w:spacing w:val="-13"/>
        </w:rPr>
        <w:t xml:space="preserve"> </w:t>
      </w:r>
      <w:r>
        <w:t>через</w:t>
      </w:r>
      <w:r>
        <w:rPr>
          <w:spacing w:val="-10"/>
        </w:rPr>
        <w:t xml:space="preserve"> </w:t>
      </w:r>
      <w:r>
        <w:t>COMPORT,</w:t>
      </w:r>
      <w:r>
        <w:rPr>
          <w:spacing w:val="-8"/>
        </w:rPr>
        <w:t xml:space="preserve"> </w:t>
      </w:r>
      <w:r>
        <w:t>де</w:t>
      </w:r>
      <w:r>
        <w:rPr>
          <w:spacing w:val="-12"/>
        </w:rPr>
        <w:t xml:space="preserve"> </w:t>
      </w:r>
      <w:r>
        <w:t>вже</w:t>
      </w:r>
      <w:r>
        <w:rPr>
          <w:spacing w:val="-12"/>
        </w:rPr>
        <w:t xml:space="preserve"> </w:t>
      </w:r>
      <w:r>
        <w:t>програма</w:t>
      </w:r>
      <w:r>
        <w:rPr>
          <w:spacing w:val="-12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бекенді</w:t>
      </w:r>
      <w:r>
        <w:rPr>
          <w:spacing w:val="-7"/>
        </w:rPr>
        <w:t xml:space="preserve"> </w:t>
      </w:r>
      <w:r>
        <w:t>приймає</w:t>
      </w:r>
      <w:r>
        <w:rPr>
          <w:spacing w:val="-6"/>
        </w:rPr>
        <w:t xml:space="preserve"> </w:t>
      </w:r>
      <w:r>
        <w:t>і записує ці значення у базу даних.</w:t>
      </w:r>
    </w:p>
    <w:p>
      <w:pPr>
        <w:pStyle w:val="6"/>
        <w:spacing w:before="5"/>
        <w:rPr>
          <w:sz w:val="13"/>
        </w:rPr>
      </w:pPr>
    </w:p>
    <w:p>
      <w:pPr>
        <w:pStyle w:val="3"/>
        <w:spacing w:before="90"/>
        <w:ind w:left="1256"/>
      </w:pPr>
      <w:r>
        <w:rPr>
          <w:spacing w:val="-5"/>
        </w:rPr>
        <w:t>2.</w:t>
      </w:r>
    </w:p>
    <w:p>
      <w:pPr>
        <w:spacing w:before="100"/>
        <w:ind w:left="1539" w:right="0" w:firstLine="0"/>
        <w:jc w:val="left"/>
        <w:rPr>
          <w:b/>
          <w:sz w:val="28"/>
        </w:rPr>
      </w:pPr>
      <w:r>
        <w:rPr>
          <w:b/>
          <w:w w:val="95"/>
          <w:sz w:val="28"/>
        </w:rPr>
        <w:t>Back-</w:t>
      </w:r>
      <w:r>
        <w:rPr>
          <w:b/>
          <w:spacing w:val="-5"/>
          <w:sz w:val="28"/>
        </w:rPr>
        <w:t>end</w:t>
      </w:r>
    </w:p>
    <w:p>
      <w:pPr>
        <w:pStyle w:val="6"/>
        <w:spacing w:before="7"/>
        <w:rPr>
          <w:b/>
          <w:sz w:val="23"/>
        </w:rPr>
      </w:pPr>
    </w:p>
    <w:p>
      <w:pPr>
        <w:pStyle w:val="6"/>
        <w:spacing w:before="89"/>
        <w:ind w:left="833"/>
      </w:pPr>
      <w:r>
        <w:t>Почну</w:t>
      </w:r>
      <w:r>
        <w:rPr>
          <w:spacing w:val="-16"/>
        </w:rPr>
        <w:t xml:space="preserve"> </w:t>
      </w:r>
      <w:r>
        <w:t>відразу</w:t>
      </w:r>
      <w:r>
        <w:rPr>
          <w:spacing w:val="-15"/>
        </w:rPr>
        <w:t xml:space="preserve"> </w:t>
      </w:r>
      <w:r>
        <w:t>з</w:t>
      </w:r>
      <w:r>
        <w:rPr>
          <w:spacing w:val="-5"/>
        </w:rPr>
        <w:t xml:space="preserve"> </w:t>
      </w:r>
      <w:r>
        <w:t>програми</w:t>
      </w:r>
      <w:r>
        <w:rPr>
          <w:spacing w:val="-13"/>
        </w:rPr>
        <w:t xml:space="preserve"> </w:t>
      </w:r>
      <w:r>
        <w:t>написаній</w:t>
      </w:r>
      <w:r>
        <w:rPr>
          <w:spacing w:val="-8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мові</w:t>
      </w:r>
      <w:r>
        <w:rPr>
          <w:spacing w:val="-1"/>
        </w:rPr>
        <w:t xml:space="preserve"> </w:t>
      </w:r>
      <w:r>
        <w:t>програмування</w:t>
      </w:r>
      <w:r>
        <w:rPr>
          <w:spacing w:val="-13"/>
        </w:rPr>
        <w:t xml:space="preserve"> </w:t>
      </w:r>
      <w:r>
        <w:rPr>
          <w:spacing w:val="-2"/>
        </w:rPr>
        <w:t>Python.</w:t>
      </w:r>
    </w:p>
    <w:p>
      <w:pPr>
        <w:pStyle w:val="6"/>
        <w:rPr>
          <w:sz w:val="20"/>
        </w:rPr>
      </w:pPr>
    </w:p>
    <w:p>
      <w:pPr>
        <w:pStyle w:val="6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1633855</wp:posOffset>
            </wp:positionH>
            <wp:positionV relativeFrom="paragraph">
              <wp:posOffset>168910</wp:posOffset>
            </wp:positionV>
            <wp:extent cx="4561840" cy="359918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648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spacing w:before="69" w:line="429" w:lineRule="auto"/>
        <w:ind w:left="113" w:right="568"/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713740</wp:posOffset>
            </wp:positionV>
            <wp:extent cx="990600" cy="182880"/>
            <wp:effectExtent l="0" t="0" r="0" b="0"/>
            <wp:wrapNone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9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Це</w:t>
      </w:r>
      <w:r>
        <w:rPr>
          <w:spacing w:val="-9"/>
        </w:rPr>
        <w:t xml:space="preserve"> </w:t>
      </w:r>
      <w:r>
        <w:t>програмка,</w:t>
      </w:r>
      <w:r>
        <w:rPr>
          <w:spacing w:val="-4"/>
        </w:rPr>
        <w:t xml:space="preserve"> </w:t>
      </w:r>
      <w:r>
        <w:t>яка</w:t>
      </w:r>
      <w:r>
        <w:rPr>
          <w:spacing w:val="-9"/>
        </w:rPr>
        <w:t xml:space="preserve"> </w:t>
      </w:r>
      <w:r>
        <w:t>зчитує</w:t>
      </w:r>
      <w:r>
        <w:rPr>
          <w:spacing w:val="-6"/>
        </w:rPr>
        <w:t xml:space="preserve"> </w:t>
      </w:r>
      <w:r>
        <w:t>дані</w:t>
      </w:r>
      <w:r>
        <w:rPr>
          <w:spacing w:val="-8"/>
        </w:rPr>
        <w:t xml:space="preserve"> </w:t>
      </w:r>
      <w:r>
        <w:t>з</w:t>
      </w:r>
      <w:r>
        <w:rPr>
          <w:spacing w:val="-6"/>
        </w:rPr>
        <w:t xml:space="preserve"> </w:t>
      </w:r>
      <w:r>
        <w:t>мого</w:t>
      </w:r>
      <w:r>
        <w:rPr>
          <w:spacing w:val="-5"/>
        </w:rPr>
        <w:t xml:space="preserve"> </w:t>
      </w:r>
      <w:r>
        <w:t>Serial</w:t>
      </w:r>
      <w:r>
        <w:rPr>
          <w:spacing w:val="-4"/>
        </w:rPr>
        <w:t xml:space="preserve"> </w:t>
      </w:r>
      <w:r>
        <w:t>порта.</w:t>
      </w:r>
      <w:r>
        <w:rPr>
          <w:spacing w:val="-4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цього</w:t>
      </w:r>
      <w:r>
        <w:rPr>
          <w:spacing w:val="-5"/>
        </w:rPr>
        <w:t xml:space="preserve"> </w:t>
      </w:r>
      <w:r>
        <w:t>я використовую такі бібліотеки:</w:t>
      </w:r>
    </w:p>
    <w:p>
      <w:pPr>
        <w:pStyle w:val="6"/>
        <w:rPr>
          <w:sz w:val="30"/>
        </w:rPr>
      </w:pPr>
    </w:p>
    <w:p>
      <w:pPr>
        <w:pStyle w:val="6"/>
        <w:spacing w:before="2"/>
        <w:rPr>
          <w:sz w:val="35"/>
        </w:rPr>
      </w:pPr>
    </w:p>
    <w:p>
      <w:pPr>
        <w:pStyle w:val="6"/>
        <w:spacing w:line="427" w:lineRule="auto"/>
        <w:ind w:left="113" w:right="205"/>
      </w:pPr>
      <w:r>
        <w:t>Ця</w:t>
      </w:r>
      <w:r>
        <w:rPr>
          <w:spacing w:val="-14"/>
        </w:rPr>
        <w:t xml:space="preserve"> </w:t>
      </w:r>
      <w:r>
        <w:t>бібліотека</w:t>
      </w:r>
      <w:r>
        <w:rPr>
          <w:spacing w:val="-14"/>
        </w:rPr>
        <w:t xml:space="preserve"> </w:t>
      </w:r>
      <w:r>
        <w:t>надає</w:t>
      </w:r>
      <w:r>
        <w:rPr>
          <w:spacing w:val="-12"/>
        </w:rPr>
        <w:t xml:space="preserve"> </w:t>
      </w:r>
      <w:r>
        <w:t>доступ</w:t>
      </w:r>
      <w:r>
        <w:rPr>
          <w:spacing w:val="-15"/>
        </w:rPr>
        <w:t xml:space="preserve"> </w:t>
      </w:r>
      <w:r>
        <w:t>до</w:t>
      </w:r>
      <w:r>
        <w:rPr>
          <w:spacing w:val="-14"/>
        </w:rPr>
        <w:t xml:space="preserve"> </w:t>
      </w:r>
      <w:r>
        <w:t>послідовного</w:t>
      </w:r>
      <w:r>
        <w:rPr>
          <w:spacing w:val="-11"/>
        </w:rPr>
        <w:t xml:space="preserve"> </w:t>
      </w:r>
      <w:r>
        <w:t>порту.</w:t>
      </w:r>
      <w:r>
        <w:rPr>
          <w:spacing w:val="-14"/>
        </w:rPr>
        <w:t xml:space="preserve"> </w:t>
      </w:r>
      <w:r>
        <w:t>Він</w:t>
      </w:r>
      <w:r>
        <w:rPr>
          <w:spacing w:val="-13"/>
        </w:rPr>
        <w:t xml:space="preserve"> </w:t>
      </w:r>
      <w:r>
        <w:t>забезпечує</w:t>
      </w:r>
      <w:r>
        <w:rPr>
          <w:spacing w:val="-8"/>
        </w:rPr>
        <w:t xml:space="preserve"> </w:t>
      </w:r>
      <w:r>
        <w:t>Бекенд для</w:t>
      </w:r>
      <w:r>
        <w:rPr>
          <w:spacing w:val="-10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,</w:t>
      </w:r>
      <w:r>
        <w:rPr>
          <w:spacing w:val="-9"/>
        </w:rPr>
        <w:t xml:space="preserve"> </w:t>
      </w:r>
      <w:r>
        <w:t>що</w:t>
      </w:r>
      <w:r>
        <w:rPr>
          <w:spacing w:val="-4"/>
        </w:rPr>
        <w:t xml:space="preserve"> </w:t>
      </w:r>
      <w:r>
        <w:t>працює</w:t>
      </w:r>
      <w:r>
        <w:rPr>
          <w:spacing w:val="-6"/>
        </w:rPr>
        <w:t xml:space="preserve"> </w:t>
      </w:r>
      <w:r>
        <w:t>на</w:t>
      </w:r>
      <w:r>
        <w:rPr>
          <w:spacing w:val="-14"/>
        </w:rPr>
        <w:t xml:space="preserve"> </w:t>
      </w:r>
      <w:r>
        <w:t>Windows,</w:t>
      </w:r>
      <w:r>
        <w:rPr>
          <w:spacing w:val="-5"/>
        </w:rPr>
        <w:t xml:space="preserve"> </w:t>
      </w:r>
      <w:r>
        <w:t>OSX,</w:t>
      </w:r>
      <w:r>
        <w:rPr>
          <w:spacing w:val="-4"/>
        </w:rPr>
        <w:t xml:space="preserve"> </w:t>
      </w:r>
      <w:r>
        <w:t>Linux,</w:t>
      </w:r>
      <w:r>
        <w:rPr>
          <w:spacing w:val="-9"/>
        </w:rPr>
        <w:t xml:space="preserve"> </w:t>
      </w:r>
      <w:r>
        <w:t>BSD</w:t>
      </w:r>
      <w:r>
        <w:rPr>
          <w:spacing w:val="-3"/>
        </w:rPr>
        <w:t xml:space="preserve"> </w:t>
      </w:r>
      <w:r>
        <w:t>(можливо, будь-яка система, сумісна з POSIX) і IronPython. Бібліотека під назвою «serial» автоматично вибирає відповідний бекенд.</w:t>
      </w:r>
    </w:p>
    <w:p>
      <w:pPr>
        <w:pStyle w:val="6"/>
        <w:spacing w:before="248"/>
        <w:ind w:left="113"/>
        <w:jc w:val="both"/>
      </w:pPr>
      <w:r>
        <w:t>Відповідно</w:t>
      </w:r>
      <w:r>
        <w:rPr>
          <w:spacing w:val="-12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моїй</w:t>
      </w:r>
      <w:r>
        <w:rPr>
          <w:spacing w:val="-8"/>
        </w:rPr>
        <w:t xml:space="preserve"> </w:t>
      </w:r>
      <w:r>
        <w:t>прошивці</w:t>
      </w:r>
      <w:r>
        <w:rPr>
          <w:spacing w:val="-10"/>
        </w:rPr>
        <w:t xml:space="preserve"> </w:t>
      </w:r>
      <w:r>
        <w:t>кожному</w:t>
      </w:r>
      <w:r>
        <w:rPr>
          <w:spacing w:val="-7"/>
        </w:rPr>
        <w:t xml:space="preserve"> </w:t>
      </w:r>
      <w:r>
        <w:t>значенню,</w:t>
      </w:r>
      <w:r>
        <w:rPr>
          <w:spacing w:val="-7"/>
        </w:rPr>
        <w:t xml:space="preserve"> </w:t>
      </w:r>
      <w:r>
        <w:t>яку</w:t>
      </w:r>
      <w:r>
        <w:rPr>
          <w:spacing w:val="-11"/>
        </w:rPr>
        <w:t xml:space="preserve"> </w:t>
      </w:r>
      <w:r>
        <w:t>було</w:t>
      </w:r>
      <w:r>
        <w:rPr>
          <w:spacing w:val="-11"/>
        </w:rPr>
        <w:t xml:space="preserve"> </w:t>
      </w:r>
      <w:r>
        <w:rPr>
          <w:spacing w:val="-2"/>
        </w:rPr>
        <w:t>записано</w:t>
      </w:r>
    </w:p>
    <w:p>
      <w:pPr>
        <w:pStyle w:val="6"/>
        <w:spacing w:before="254" w:line="429" w:lineRule="auto"/>
        <w:ind w:left="113" w:right="459"/>
        <w:jc w:val="both"/>
      </w:pPr>
      <w:r>
        <w:t>(Температура,</w:t>
      </w:r>
      <w:r>
        <w:rPr>
          <w:spacing w:val="-11"/>
        </w:rPr>
        <w:t xml:space="preserve"> </w:t>
      </w:r>
      <w:r>
        <w:t>Абсолютний</w:t>
      </w:r>
      <w:r>
        <w:rPr>
          <w:spacing w:val="-12"/>
        </w:rPr>
        <w:t xml:space="preserve"> </w:t>
      </w:r>
      <w:r>
        <w:t>Атмосферний</w:t>
      </w:r>
      <w:r>
        <w:rPr>
          <w:spacing w:val="-12"/>
        </w:rPr>
        <w:t xml:space="preserve"> </w:t>
      </w:r>
      <w:r>
        <w:t>Тиск,</w:t>
      </w:r>
      <w:r>
        <w:rPr>
          <w:spacing w:val="-11"/>
        </w:rPr>
        <w:t xml:space="preserve"> </w:t>
      </w:r>
      <w:r>
        <w:t>Середній</w:t>
      </w:r>
      <w:r>
        <w:rPr>
          <w:spacing w:val="-12"/>
        </w:rPr>
        <w:t xml:space="preserve"> </w:t>
      </w:r>
      <w:r>
        <w:t>Тиск</w:t>
      </w:r>
      <w:r>
        <w:rPr>
          <w:spacing w:val="-12"/>
        </w:rPr>
        <w:t xml:space="preserve"> </w:t>
      </w:r>
      <w:r>
        <w:t>Рівня</w:t>
      </w:r>
      <w:r>
        <w:rPr>
          <w:spacing w:val="-8"/>
        </w:rPr>
        <w:t xml:space="preserve"> </w:t>
      </w:r>
      <w:r>
        <w:t>Моря та</w:t>
      </w:r>
      <w:r>
        <w:rPr>
          <w:spacing w:val="-8"/>
        </w:rPr>
        <w:t xml:space="preserve"> </w:t>
      </w:r>
      <w:r>
        <w:t>Висота)</w:t>
      </w:r>
      <w:r>
        <w:rPr>
          <w:spacing w:val="-8"/>
        </w:rPr>
        <w:t xml:space="preserve"> </w:t>
      </w:r>
      <w:r>
        <w:t>має</w:t>
      </w:r>
      <w:r>
        <w:rPr>
          <w:spacing w:val="-5"/>
        </w:rPr>
        <w:t xml:space="preserve"> </w:t>
      </w:r>
      <w:r>
        <w:t>свій</w:t>
      </w:r>
      <w:r>
        <w:rPr>
          <w:spacing w:val="-1"/>
        </w:rPr>
        <w:t xml:space="preserve"> </w:t>
      </w:r>
      <w:r>
        <w:t>унікальний</w:t>
      </w:r>
      <w:r>
        <w:rPr>
          <w:spacing w:val="-5"/>
        </w:rPr>
        <w:t xml:space="preserve"> </w:t>
      </w:r>
      <w:r>
        <w:t>префікс,</w:t>
      </w:r>
      <w:r>
        <w:rPr>
          <w:spacing w:val="-8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якого</w:t>
      </w:r>
      <w:r>
        <w:rPr>
          <w:spacing w:val="-5"/>
        </w:rPr>
        <w:t xml:space="preserve"> </w:t>
      </w:r>
      <w:r>
        <w:t>я</w:t>
      </w:r>
      <w:r>
        <w:rPr>
          <w:spacing w:val="-9"/>
        </w:rPr>
        <w:t xml:space="preserve"> </w:t>
      </w:r>
      <w:r>
        <w:t>можу</w:t>
      </w:r>
      <w:r>
        <w:rPr>
          <w:spacing w:val="-12"/>
        </w:rPr>
        <w:t xml:space="preserve"> </w:t>
      </w:r>
      <w:r>
        <w:t>визначити,</w:t>
      </w:r>
      <w:r>
        <w:rPr>
          <w:spacing w:val="-8"/>
        </w:rPr>
        <w:t xml:space="preserve"> </w:t>
      </w:r>
      <w:r>
        <w:t>що це за дані та їхні значення.</w:t>
      </w:r>
    </w:p>
    <w:p>
      <w:pPr>
        <w:pStyle w:val="6"/>
        <w:spacing w:before="7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180340</wp:posOffset>
            </wp:positionV>
            <wp:extent cx="1026795" cy="175895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786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13"/>
        </w:rPr>
      </w:pPr>
    </w:p>
    <w:p>
      <w:pPr>
        <w:pStyle w:val="6"/>
        <w:spacing w:before="90"/>
        <w:ind w:left="113"/>
      </w:pPr>
      <w:r>
        <w:rPr>
          <w:color w:val="000000"/>
          <w:shd w:val="clear" w:color="auto" w:fill="FCFCFC"/>
        </w:rPr>
        <w:t>Requsts(Запити)</w:t>
      </w:r>
      <w:r>
        <w:rPr>
          <w:color w:val="000000"/>
          <w:spacing w:val="-11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-</w:t>
      </w:r>
      <w:r>
        <w:rPr>
          <w:color w:val="000000"/>
          <w:spacing w:val="-17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дозволяють</w:t>
      </w:r>
      <w:r>
        <w:rPr>
          <w:color w:val="000000"/>
          <w:spacing w:val="-15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надзвичайно</w:t>
      </w:r>
      <w:r>
        <w:rPr>
          <w:color w:val="000000"/>
          <w:spacing w:val="-16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легко</w:t>
      </w:r>
      <w:r>
        <w:rPr>
          <w:color w:val="000000"/>
          <w:spacing w:val="-15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надсилати</w:t>
      </w:r>
      <w:r>
        <w:rPr>
          <w:color w:val="000000"/>
          <w:spacing w:val="-17"/>
          <w:shd w:val="clear" w:color="auto" w:fill="FCFCFC"/>
        </w:rPr>
        <w:t xml:space="preserve"> </w:t>
      </w:r>
      <w:r>
        <w:rPr>
          <w:color w:val="000000"/>
          <w:spacing w:val="-2"/>
          <w:shd w:val="clear" w:color="auto" w:fill="FCFCFC"/>
        </w:rPr>
        <w:t>запити</w:t>
      </w:r>
    </w:p>
    <w:p>
      <w:pPr>
        <w:pStyle w:val="6"/>
        <w:spacing w:before="255" w:line="429" w:lineRule="auto"/>
        <w:ind w:left="113"/>
      </w:pPr>
      <w:r>
        <w:rPr>
          <w:color w:val="000000"/>
          <w:shd w:val="clear" w:color="auto" w:fill="FCFCFC"/>
        </w:rPr>
        <w:t>HTTP/1.1.</w:t>
      </w:r>
      <w:r>
        <w:rPr>
          <w:color w:val="000000"/>
          <w:spacing w:val="-9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Немає</w:t>
      </w:r>
      <w:r>
        <w:rPr>
          <w:color w:val="000000"/>
          <w:spacing w:val="-8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необхідності</w:t>
      </w:r>
      <w:r>
        <w:rPr>
          <w:color w:val="000000"/>
          <w:spacing w:val="-8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вручну</w:t>
      </w:r>
      <w:r>
        <w:rPr>
          <w:color w:val="000000"/>
          <w:spacing w:val="-9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додавати</w:t>
      </w:r>
      <w:r>
        <w:rPr>
          <w:color w:val="000000"/>
          <w:spacing w:val="-7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рядки</w:t>
      </w:r>
      <w:r>
        <w:rPr>
          <w:color w:val="000000"/>
          <w:spacing w:val="-6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запиту</w:t>
      </w:r>
      <w:r>
        <w:rPr>
          <w:color w:val="000000"/>
          <w:spacing w:val="-13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до</w:t>
      </w:r>
      <w:r>
        <w:rPr>
          <w:color w:val="000000"/>
          <w:spacing w:val="-6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ваших</w:t>
      </w:r>
      <w:r>
        <w:rPr>
          <w:color w:val="000000"/>
          <w:spacing w:val="-8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URL-</w:t>
      </w:r>
      <w:r>
        <w:rPr>
          <w:color w:val="000000"/>
        </w:rPr>
        <w:t xml:space="preserve"> </w:t>
      </w:r>
      <w:r>
        <w:rPr>
          <w:color w:val="000000"/>
          <w:shd w:val="clear" w:color="auto" w:fill="FCFCFC"/>
        </w:rPr>
        <w:t>адрес або кодувати свої</w:t>
      </w:r>
      <w:r>
        <w:rPr>
          <w:color w:val="000000"/>
          <w:spacing w:val="-1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дані у</w:t>
      </w:r>
      <w:r>
        <w:rPr>
          <w:color w:val="000000"/>
          <w:spacing w:val="-1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формі PUT чи POST, а використати цей</w:t>
      </w:r>
    </w:p>
    <w:p>
      <w:pPr>
        <w:pStyle w:val="6"/>
        <w:spacing w:line="321" w:lineRule="exact"/>
        <w:ind w:left="113"/>
      </w:pPr>
      <w:r>
        <w:rPr>
          <w:color w:val="000000"/>
          <w:shd w:val="clear" w:color="auto" w:fill="FCFCFC"/>
        </w:rPr>
        <w:t>JSON</w:t>
      </w:r>
      <w:r>
        <w:rPr>
          <w:color w:val="000000"/>
          <w:spacing w:val="-10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метод,</w:t>
      </w:r>
      <w:r>
        <w:rPr>
          <w:color w:val="000000"/>
          <w:spacing w:val="-5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який</w:t>
      </w:r>
      <w:r>
        <w:rPr>
          <w:color w:val="000000"/>
          <w:spacing w:val="-11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запише</w:t>
      </w:r>
      <w:r>
        <w:rPr>
          <w:color w:val="000000"/>
          <w:spacing w:val="-10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та</w:t>
      </w:r>
      <w:r>
        <w:rPr>
          <w:color w:val="000000"/>
          <w:spacing w:val="-10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надішле</w:t>
      </w:r>
      <w:r>
        <w:rPr>
          <w:color w:val="000000"/>
          <w:spacing w:val="-6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дані</w:t>
      </w:r>
      <w:r>
        <w:rPr>
          <w:color w:val="000000"/>
          <w:spacing w:val="-9"/>
          <w:shd w:val="clear" w:color="auto" w:fill="FCFCFC"/>
        </w:rPr>
        <w:t xml:space="preserve"> </w:t>
      </w:r>
      <w:r>
        <w:rPr>
          <w:color w:val="000000"/>
          <w:shd w:val="clear" w:color="auto" w:fill="FCFCFC"/>
        </w:rPr>
        <w:t>на</w:t>
      </w:r>
      <w:r>
        <w:rPr>
          <w:color w:val="000000"/>
          <w:spacing w:val="-6"/>
          <w:shd w:val="clear" w:color="auto" w:fill="FCFCFC"/>
        </w:rPr>
        <w:t xml:space="preserve"> </w:t>
      </w:r>
      <w:r>
        <w:rPr>
          <w:color w:val="000000"/>
          <w:spacing w:val="-2"/>
          <w:shd w:val="clear" w:color="auto" w:fill="FCFCFC"/>
        </w:rPr>
        <w:t>бекенд.</w:t>
      </w:r>
    </w:p>
    <w:p>
      <w:pPr>
        <w:pStyle w:val="6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719455</wp:posOffset>
            </wp:positionH>
            <wp:positionV relativeFrom="paragraph">
              <wp:posOffset>161290</wp:posOffset>
            </wp:positionV>
            <wp:extent cx="3646805" cy="179705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073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"/>
        <w:rPr>
          <w:sz w:val="39"/>
        </w:rPr>
      </w:pPr>
    </w:p>
    <w:p>
      <w:pPr>
        <w:pStyle w:val="6"/>
        <w:ind w:left="113"/>
      </w:pPr>
      <w:r>
        <w:t>Back-end</w:t>
      </w:r>
      <w:r>
        <w:rPr>
          <w:spacing w:val="-10"/>
        </w:rPr>
        <w:t xml:space="preserve"> </w:t>
      </w:r>
      <w:r>
        <w:t>написаний</w:t>
      </w:r>
      <w:r>
        <w:rPr>
          <w:spacing w:val="-10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мові</w:t>
      </w:r>
      <w:r>
        <w:rPr>
          <w:spacing w:val="-8"/>
        </w:rPr>
        <w:t xml:space="preserve"> </w:t>
      </w:r>
      <w:r>
        <w:t>програмування</w:t>
      </w:r>
      <w:r>
        <w:rPr>
          <w:spacing w:val="-14"/>
        </w:rPr>
        <w:t xml:space="preserve"> </w:t>
      </w:r>
      <w:r>
        <w:rPr>
          <w:spacing w:val="-2"/>
        </w:rPr>
        <w:t>Java.</w:t>
      </w:r>
    </w:p>
    <w:p>
      <w:pPr>
        <w:pStyle w:val="6"/>
        <w:rPr>
          <w:sz w:val="43"/>
        </w:rPr>
      </w:pPr>
    </w:p>
    <w:p>
      <w:pPr>
        <w:pStyle w:val="6"/>
        <w:spacing w:line="429" w:lineRule="auto"/>
        <w:ind w:left="113"/>
      </w:pPr>
      <w:r>
        <w:t>Використовувався</w:t>
      </w:r>
      <w:r>
        <w:rPr>
          <w:spacing w:val="-10"/>
        </w:rPr>
        <w:t xml:space="preserve"> </w:t>
      </w:r>
      <w:r>
        <w:t>Spring</w:t>
      </w:r>
      <w:r>
        <w:rPr>
          <w:spacing w:val="-14"/>
        </w:rPr>
        <w:t xml:space="preserve"> </w:t>
      </w:r>
      <w:r>
        <w:t>Boot</w:t>
      </w:r>
      <w:r>
        <w:rPr>
          <w:spacing w:val="-10"/>
        </w:rPr>
        <w:t xml:space="preserve"> </w:t>
      </w:r>
      <w:r>
        <w:t>фреймворк</w:t>
      </w:r>
      <w:r>
        <w:rPr>
          <w:spacing w:val="-15"/>
        </w:rPr>
        <w:t xml:space="preserve"> </w:t>
      </w:r>
      <w:r>
        <w:t>за</w:t>
      </w:r>
      <w:r>
        <w:rPr>
          <w:spacing w:val="-14"/>
        </w:rPr>
        <w:t xml:space="preserve"> </w:t>
      </w:r>
      <w:r>
        <w:t>допомогою</w:t>
      </w:r>
      <w:r>
        <w:rPr>
          <w:spacing w:val="-11"/>
        </w:rPr>
        <w:t xml:space="preserve"> </w:t>
      </w:r>
      <w:r>
        <w:t>якого</w:t>
      </w:r>
      <w:r>
        <w:rPr>
          <w:spacing w:val="-10"/>
        </w:rPr>
        <w:t xml:space="preserve"> </w:t>
      </w:r>
      <w:r>
        <w:t>було реалізовано весь необхідний функціонал для завдання.</w:t>
      </w:r>
    </w:p>
    <w:p>
      <w:pPr>
        <w:spacing w:after="0" w:line="429" w:lineRule="auto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spacing w:before="69"/>
        <w:ind w:left="113"/>
      </w:pPr>
      <w:r>
        <w:t>Першим</w:t>
      </w:r>
      <w:r>
        <w:rPr>
          <w:spacing w:val="-7"/>
        </w:rPr>
        <w:t xml:space="preserve"> </w:t>
      </w:r>
      <w:r>
        <w:t>кроком</w:t>
      </w:r>
      <w:r>
        <w:rPr>
          <w:spacing w:val="-12"/>
        </w:rPr>
        <w:t xml:space="preserve"> </w:t>
      </w:r>
      <w:r>
        <w:t>за</w:t>
      </w:r>
      <w:r>
        <w:rPr>
          <w:spacing w:val="-12"/>
        </w:rPr>
        <w:t xml:space="preserve"> </w:t>
      </w:r>
      <w:r>
        <w:t>допомогою</w:t>
      </w:r>
      <w:r>
        <w:rPr>
          <w:spacing w:val="-6"/>
        </w:rPr>
        <w:t xml:space="preserve"> </w:t>
      </w:r>
      <w:r>
        <w:t>Maven</w:t>
      </w:r>
      <w:r>
        <w:rPr>
          <w:spacing w:val="-8"/>
        </w:rPr>
        <w:t xml:space="preserve"> </w:t>
      </w:r>
      <w:r>
        <w:t>створюю</w:t>
      </w:r>
      <w:r>
        <w:rPr>
          <w:spacing w:val="-7"/>
        </w:rPr>
        <w:t xml:space="preserve"> </w:t>
      </w:r>
      <w:r>
        <w:rPr>
          <w:spacing w:val="-2"/>
        </w:rPr>
        <w:t>проект.</w:t>
      </w:r>
    </w:p>
    <w:p>
      <w:pPr>
        <w:pStyle w:val="6"/>
        <w:rPr>
          <w:sz w:val="43"/>
        </w:rPr>
      </w:pPr>
    </w:p>
    <w:p>
      <w:pPr>
        <w:pStyle w:val="6"/>
        <w:spacing w:line="429" w:lineRule="auto"/>
        <w:ind w:left="113" w:right="205"/>
      </w:pPr>
      <w:r>
        <w:t>Наступним</w:t>
      </w:r>
      <w:r>
        <w:rPr>
          <w:spacing w:val="-16"/>
        </w:rPr>
        <w:t xml:space="preserve"> </w:t>
      </w:r>
      <w:r>
        <w:t>кроком</w:t>
      </w:r>
      <w:r>
        <w:rPr>
          <w:spacing w:val="-16"/>
        </w:rPr>
        <w:t xml:space="preserve"> </w:t>
      </w:r>
      <w:r>
        <w:t>буде</w:t>
      </w:r>
      <w:r>
        <w:rPr>
          <w:spacing w:val="-17"/>
        </w:rPr>
        <w:t xml:space="preserve"> </w:t>
      </w:r>
      <w:r>
        <w:t>створення</w:t>
      </w:r>
      <w:r>
        <w:rPr>
          <w:spacing w:val="-17"/>
        </w:rPr>
        <w:t xml:space="preserve"> </w:t>
      </w:r>
      <w:r>
        <w:t>pom.xml</w:t>
      </w:r>
      <w:r>
        <w:rPr>
          <w:spacing w:val="-16"/>
        </w:rPr>
        <w:t xml:space="preserve"> </w:t>
      </w:r>
      <w:r>
        <w:t>файлу,</w:t>
      </w:r>
      <w:r>
        <w:rPr>
          <w:spacing w:val="-17"/>
        </w:rPr>
        <w:t xml:space="preserve"> </w:t>
      </w:r>
      <w:r>
        <w:t>де</w:t>
      </w:r>
      <w:r>
        <w:rPr>
          <w:spacing w:val="-17"/>
        </w:rPr>
        <w:t xml:space="preserve"> </w:t>
      </w:r>
      <w:r>
        <w:t>відбудеться оголошення залежностей (Maven Dependencies).</w:t>
      </w:r>
    </w:p>
    <w:p>
      <w:pPr>
        <w:pStyle w:val="6"/>
        <w:spacing w:before="240" w:line="429" w:lineRule="auto"/>
        <w:ind w:left="113" w:right="568"/>
      </w:pPr>
      <w:r>
        <w:t>Dependencies</w:t>
      </w:r>
      <w:r>
        <w:rPr>
          <w:spacing w:val="-11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це</w:t>
      </w:r>
      <w:r>
        <w:rPr>
          <w:spacing w:val="-12"/>
        </w:rPr>
        <w:t xml:space="preserve"> </w:t>
      </w:r>
      <w:r>
        <w:t>фреймворки,</w:t>
      </w:r>
      <w:r>
        <w:rPr>
          <w:spacing w:val="-7"/>
        </w:rPr>
        <w:t xml:space="preserve"> </w:t>
      </w:r>
      <w:r>
        <w:t>які</w:t>
      </w:r>
      <w:r>
        <w:rPr>
          <w:spacing w:val="-3"/>
        </w:rPr>
        <w:t xml:space="preserve"> </w:t>
      </w:r>
      <w:r>
        <w:t>вам</w:t>
      </w:r>
      <w:r>
        <w:rPr>
          <w:spacing w:val="-11"/>
        </w:rPr>
        <w:t xml:space="preserve"> </w:t>
      </w:r>
      <w:r>
        <w:t>знадобляться</w:t>
      </w:r>
      <w:r>
        <w:rPr>
          <w:spacing w:val="-12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розробки вашого проекту.</w:t>
      </w:r>
    </w:p>
    <w:p>
      <w:pPr>
        <w:pStyle w:val="6"/>
        <w:spacing w:before="240"/>
        <w:ind w:left="113"/>
      </w:pPr>
      <w:r>
        <w:t>Далі</w:t>
      </w:r>
      <w:r>
        <w:rPr>
          <w:spacing w:val="-12"/>
        </w:rPr>
        <w:t xml:space="preserve"> </w:t>
      </w:r>
      <w:r>
        <w:t>перейдемо</w:t>
      </w:r>
      <w:r>
        <w:rPr>
          <w:spacing w:val="-10"/>
        </w:rPr>
        <w:t xml:space="preserve"> </w:t>
      </w:r>
      <w:r>
        <w:t>до</w:t>
      </w:r>
      <w:r>
        <w:rPr>
          <w:spacing w:val="-7"/>
        </w:rPr>
        <w:t xml:space="preserve"> </w:t>
      </w:r>
      <w:r>
        <w:t>створення</w:t>
      </w:r>
      <w:r>
        <w:rPr>
          <w:spacing w:val="-12"/>
        </w:rPr>
        <w:t xml:space="preserve"> </w:t>
      </w:r>
      <w:r>
        <w:t>Spring</w:t>
      </w:r>
      <w:r>
        <w:rPr>
          <w:spacing w:val="-7"/>
        </w:rPr>
        <w:t xml:space="preserve"> </w:t>
      </w:r>
      <w:r>
        <w:t>Boot</w:t>
      </w:r>
      <w:r>
        <w:rPr>
          <w:spacing w:val="-10"/>
        </w:rPr>
        <w:t xml:space="preserve"> </w:t>
      </w:r>
      <w:r>
        <w:t>REST</w:t>
      </w:r>
      <w:r>
        <w:rPr>
          <w:spacing w:val="-20"/>
        </w:rPr>
        <w:t xml:space="preserve"> </w:t>
      </w:r>
      <w:r>
        <w:rPr>
          <w:spacing w:val="-5"/>
        </w:rPr>
        <w:t>API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1761490</wp:posOffset>
            </wp:positionH>
            <wp:positionV relativeFrom="paragraph">
              <wp:posOffset>126365</wp:posOffset>
            </wp:positionV>
            <wp:extent cx="4175125" cy="177609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326" cy="17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262"/>
        <w:ind w:left="339" w:right="403"/>
        <w:jc w:val="center"/>
      </w:pPr>
      <w:r>
        <w:t>Структура</w:t>
      </w:r>
      <w:r>
        <w:rPr>
          <w:spacing w:val="-14"/>
        </w:rPr>
        <w:t xml:space="preserve"> </w:t>
      </w:r>
      <w:r>
        <w:t>проекту</w:t>
      </w:r>
      <w:r>
        <w:rPr>
          <w:spacing w:val="-13"/>
        </w:rPr>
        <w:t xml:space="preserve"> </w:t>
      </w:r>
      <w:r>
        <w:t>Spring</w:t>
      </w:r>
      <w:r>
        <w:rPr>
          <w:spacing w:val="-6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REST</w:t>
      </w:r>
      <w:r>
        <w:rPr>
          <w:spacing w:val="-19"/>
        </w:rPr>
        <w:t xml:space="preserve"> </w:t>
      </w:r>
      <w:r>
        <w:rPr>
          <w:spacing w:val="-5"/>
        </w:rPr>
        <w:t>API</w:t>
      </w:r>
    </w:p>
    <w:p>
      <w:pPr>
        <w:pStyle w:val="6"/>
        <w:spacing w:before="6" w:line="810" w:lineRule="atLeast"/>
        <w:ind w:left="113" w:right="1358"/>
      </w:pPr>
      <w:r>
        <w:t>Для</w:t>
      </w:r>
      <w:r>
        <w:rPr>
          <w:spacing w:val="-6"/>
        </w:rPr>
        <w:t xml:space="preserve"> </w:t>
      </w:r>
      <w:r>
        <w:t>початку</w:t>
      </w:r>
      <w:r>
        <w:rPr>
          <w:spacing w:val="-12"/>
        </w:rPr>
        <w:t xml:space="preserve"> </w:t>
      </w:r>
      <w:r>
        <w:t>перейдемо у</w:t>
      </w:r>
      <w:r>
        <w:rPr>
          <w:spacing w:val="-12"/>
        </w:rPr>
        <w:t xml:space="preserve"> </w:t>
      </w:r>
      <w:r>
        <w:t>проект</w:t>
      </w:r>
      <w:r>
        <w:rPr>
          <w:spacing w:val="-6"/>
        </w:rPr>
        <w:t xml:space="preserve"> </w:t>
      </w:r>
      <w:r>
        <w:t>і</w:t>
      </w:r>
      <w:r>
        <w:rPr>
          <w:spacing w:val="-7"/>
        </w:rPr>
        <w:t xml:space="preserve"> </w:t>
      </w:r>
      <w:r>
        <w:t>налаштуємо</w:t>
      </w:r>
      <w:r>
        <w:rPr>
          <w:spacing w:val="-8"/>
        </w:rPr>
        <w:t xml:space="preserve"> </w:t>
      </w:r>
      <w:r>
        <w:t>базу</w:t>
      </w:r>
      <w:r>
        <w:rPr>
          <w:spacing w:val="-8"/>
        </w:rPr>
        <w:t xml:space="preserve"> </w:t>
      </w:r>
      <w:r>
        <w:t>даних</w:t>
      </w:r>
      <w:r>
        <w:rPr>
          <w:spacing w:val="-8"/>
        </w:rPr>
        <w:t xml:space="preserve"> </w:t>
      </w:r>
      <w:r>
        <w:t xml:space="preserve">MySQL. У файлі </w:t>
      </w:r>
      <w:r>
        <w:rPr>
          <w:b/>
        </w:rPr>
        <w:t>application.properties</w:t>
      </w:r>
      <w:r>
        <w:rPr>
          <w:b/>
          <w:spacing w:val="-2"/>
        </w:rPr>
        <w:t xml:space="preserve"> </w:t>
      </w:r>
      <w:r>
        <w:t>і додаєм до нього властивості.</w:t>
      </w:r>
    </w:p>
    <w:p>
      <w:pPr>
        <w:pStyle w:val="6"/>
        <w:spacing w:before="4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163830</wp:posOffset>
            </wp:positionV>
            <wp:extent cx="3794760" cy="1188720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"/>
        <w:rPr>
          <w:sz w:val="39"/>
        </w:rPr>
      </w:pPr>
    </w:p>
    <w:p>
      <w:pPr>
        <w:pStyle w:val="3"/>
        <w:ind w:left="339" w:right="403"/>
        <w:jc w:val="center"/>
      </w:pPr>
      <w:r>
        <w:rPr>
          <w:spacing w:val="-2"/>
        </w:rPr>
        <w:t>application.properties</w:t>
      </w:r>
    </w:p>
    <w:p>
      <w:pPr>
        <w:spacing w:after="0"/>
        <w:jc w:val="center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spacing w:before="74" w:line="424" w:lineRule="auto"/>
        <w:ind w:left="814" w:right="173"/>
        <w:jc w:val="both"/>
      </w:pPr>
      <w:r>
        <w:t xml:space="preserve">Щоб конфігурація була коректною нам залишається створити базу </w:t>
      </w:r>
      <w:r>
        <w:rPr>
          <w:spacing w:val="-2"/>
        </w:rPr>
        <w:t>даних.</w:t>
      </w:r>
    </w:p>
    <w:p>
      <w:pPr>
        <w:pStyle w:val="6"/>
        <w:spacing w:before="248" w:line="429" w:lineRule="auto"/>
        <w:ind w:left="814" w:right="181"/>
        <w:jc w:val="both"/>
      </w:pPr>
      <w:r>
        <w:t>Для цього візьмемо реляційну реляційну базу даних та створимо бд з назвою bmp_sensor. Тепер наша аплікація буде мати доступ за допомогою вказаного шляху, користувача та паролю.</w:t>
      </w:r>
    </w:p>
    <w:p>
      <w:pPr>
        <w:pStyle w:val="6"/>
        <w:spacing w:before="240" w:line="429" w:lineRule="auto"/>
        <w:ind w:left="814" w:right="178"/>
        <w:jc w:val="both"/>
      </w:pPr>
      <w:r>
        <w:t>Наступним кроком буде створення об’єкта JPA. Створюємо пакет під назвою models, а ньому файл BmpData.</w:t>
      </w:r>
    </w:p>
    <w:p>
      <w:pPr>
        <w:pStyle w:val="6"/>
        <w:spacing w:before="8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2628900</wp:posOffset>
            </wp:positionH>
            <wp:positionV relativeFrom="paragraph">
              <wp:posOffset>151765</wp:posOffset>
            </wp:positionV>
            <wp:extent cx="2514600" cy="4846320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247"/>
        <w:ind w:left="345" w:right="403"/>
        <w:jc w:val="center"/>
      </w:pPr>
      <w:r>
        <w:rPr>
          <w:spacing w:val="-2"/>
        </w:rPr>
        <w:t>BmpData.java</w:t>
      </w:r>
    </w:p>
    <w:p>
      <w:pPr>
        <w:spacing w:after="0"/>
        <w:jc w:val="center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spacing w:before="74" w:line="424" w:lineRule="auto"/>
        <w:ind w:left="814" w:right="205"/>
      </w:pPr>
      <w:r>
        <w:t>Використовуємо</w:t>
      </w:r>
      <w:r>
        <w:rPr>
          <w:spacing w:val="-12"/>
        </w:rPr>
        <w:t xml:space="preserve"> </w:t>
      </w:r>
      <w:r>
        <w:t>анотацію</w:t>
      </w:r>
      <w:r>
        <w:rPr>
          <w:spacing w:val="-12"/>
        </w:rPr>
        <w:t xml:space="preserve"> </w:t>
      </w:r>
      <w:r>
        <w:t>Lombok</w:t>
      </w:r>
      <w:r>
        <w:rPr>
          <w:spacing w:val="-10"/>
        </w:rPr>
        <w:t xml:space="preserve"> </w:t>
      </w:r>
      <w:r>
        <w:t>@Data,</w:t>
      </w:r>
      <w:r>
        <w:rPr>
          <w:spacing w:val="-11"/>
        </w:rPr>
        <w:t xml:space="preserve"> </w:t>
      </w:r>
      <w:r>
        <w:t>щоб</w:t>
      </w:r>
      <w:r>
        <w:rPr>
          <w:spacing w:val="-15"/>
        </w:rPr>
        <w:t xml:space="preserve"> </w:t>
      </w:r>
      <w:r>
        <w:t>зменшити</w:t>
      </w:r>
      <w:r>
        <w:rPr>
          <w:spacing w:val="-16"/>
        </w:rPr>
        <w:t xml:space="preserve"> </w:t>
      </w:r>
      <w:r>
        <w:t>шаблонний код (гетери/сетери)</w:t>
      </w:r>
    </w:p>
    <w:p>
      <w:pPr>
        <w:pStyle w:val="6"/>
        <w:spacing w:before="243" w:line="432" w:lineRule="auto"/>
        <w:ind w:left="814" w:right="205"/>
      </w:pPr>
      <w:r>
        <w:t>Далі</w:t>
      </w:r>
      <w:r>
        <w:rPr>
          <w:spacing w:val="-4"/>
        </w:rPr>
        <w:t xml:space="preserve"> </w:t>
      </w:r>
      <w:r>
        <w:t>потрібно</w:t>
      </w:r>
      <w:r>
        <w:rPr>
          <w:spacing w:val="-8"/>
        </w:rPr>
        <w:t xml:space="preserve"> </w:t>
      </w:r>
      <w:r>
        <w:t>створити</w:t>
      </w:r>
      <w:r>
        <w:rPr>
          <w:spacing w:val="-5"/>
        </w:rPr>
        <w:t xml:space="preserve"> </w:t>
      </w:r>
      <w:r>
        <w:t>репозиторій</w:t>
      </w:r>
      <w:r>
        <w:rPr>
          <w:spacing w:val="-5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доступу</w:t>
      </w:r>
      <w:r>
        <w:rPr>
          <w:spacing w:val="-12"/>
        </w:rPr>
        <w:t xml:space="preserve"> </w:t>
      </w:r>
      <w:r>
        <w:t>до</w:t>
      </w:r>
      <w:r>
        <w:rPr>
          <w:spacing w:val="-4"/>
        </w:rPr>
        <w:t xml:space="preserve"> </w:t>
      </w:r>
      <w:r>
        <w:t>даних</w:t>
      </w:r>
      <w:r>
        <w:rPr>
          <w:spacing w:val="-4"/>
        </w:rPr>
        <w:t xml:space="preserve"> </w:t>
      </w:r>
      <w:r>
        <w:rPr>
          <w:b/>
        </w:rPr>
        <w:t>BmpData</w:t>
      </w:r>
      <w:r>
        <w:rPr>
          <w:b/>
          <w:spacing w:val="-8"/>
        </w:rPr>
        <w:t xml:space="preserve"> </w:t>
      </w:r>
      <w:r>
        <w:t>з бази даних. Інтерфейс JpaRepository визначає методи для всіх операцій CRUD над сутністю та реалізацію.</w:t>
      </w:r>
    </w:p>
    <w:p>
      <w:pPr>
        <w:pStyle w:val="6"/>
        <w:spacing w:before="5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1592580</wp:posOffset>
            </wp:positionH>
            <wp:positionV relativeFrom="paragraph">
              <wp:posOffset>149860</wp:posOffset>
            </wp:positionV>
            <wp:extent cx="4582795" cy="1179830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1179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248"/>
        <w:ind w:left="343" w:right="403"/>
        <w:jc w:val="center"/>
      </w:pPr>
      <w:r>
        <w:rPr>
          <w:spacing w:val="-2"/>
        </w:rPr>
        <w:t>BmpDataRepository.java</w:t>
      </w:r>
    </w:p>
    <w:p>
      <w:pPr>
        <w:pStyle w:val="6"/>
        <w:rPr>
          <w:b/>
          <w:sz w:val="43"/>
        </w:rPr>
      </w:pPr>
    </w:p>
    <w:p>
      <w:pPr>
        <w:pStyle w:val="6"/>
        <w:spacing w:line="432" w:lineRule="auto"/>
        <w:ind w:left="814"/>
      </w:pPr>
      <w:r>
        <w:rPr>
          <w:b/>
        </w:rPr>
        <w:t>BmpDataService</w:t>
      </w:r>
      <w:r>
        <w:rPr>
          <w:b/>
          <w:spacing w:val="-19"/>
        </w:rPr>
        <w:t xml:space="preserve"> </w:t>
      </w:r>
      <w:r>
        <w:rPr>
          <w:rFonts w:ascii="Times New Roman" w:hAnsi="Times New Roman"/>
          <w:sz w:val="24"/>
        </w:rPr>
        <w:t xml:space="preserve">– </w:t>
      </w:r>
      <w:r>
        <w:t>у</w:t>
      </w:r>
      <w:r>
        <w:rPr>
          <w:spacing w:val="-14"/>
        </w:rPr>
        <w:t xml:space="preserve"> </w:t>
      </w:r>
      <w:r>
        <w:t>цій</w:t>
      </w:r>
      <w:r>
        <w:rPr>
          <w:spacing w:val="-8"/>
        </w:rPr>
        <w:t xml:space="preserve"> </w:t>
      </w:r>
      <w:r>
        <w:t>частині</w:t>
      </w:r>
      <w:r>
        <w:rPr>
          <w:spacing w:val="-6"/>
        </w:rPr>
        <w:t xml:space="preserve"> </w:t>
      </w:r>
      <w:r>
        <w:t>знаходиться</w:t>
      </w:r>
      <w:r>
        <w:rPr>
          <w:spacing w:val="-3"/>
        </w:rPr>
        <w:t xml:space="preserve"> </w:t>
      </w:r>
      <w:r>
        <w:t>бізнес</w:t>
      </w:r>
      <w:r>
        <w:rPr>
          <w:spacing w:val="-6"/>
        </w:rPr>
        <w:t xml:space="preserve"> </w:t>
      </w:r>
      <w:r>
        <w:t>логіка</w:t>
      </w:r>
      <w:r>
        <w:rPr>
          <w:spacing w:val="-3"/>
        </w:rPr>
        <w:t xml:space="preserve"> </w:t>
      </w:r>
      <w:r>
        <w:t>аплікації</w:t>
      </w:r>
      <w:r>
        <w:rPr>
          <w:sz w:val="22"/>
        </w:rPr>
        <w:t xml:space="preserve">. </w:t>
      </w:r>
      <w:r>
        <w:t>Сервіс Spring визначається як файл класу, який містить анотацію @Service і дозволяє додавати бізнес-функціональні можливості.</w:t>
      </w:r>
    </w:p>
    <w:p>
      <w:pPr>
        <w:pStyle w:val="6"/>
        <w:spacing w:line="429" w:lineRule="auto"/>
        <w:ind w:left="814"/>
      </w:pPr>
      <w:r>
        <w:t>Анотація</w:t>
      </w:r>
      <w:r>
        <w:rPr>
          <w:spacing w:val="-11"/>
        </w:rPr>
        <w:t xml:space="preserve"> </w:t>
      </w:r>
      <w:r>
        <w:t>використовується</w:t>
      </w:r>
      <w:r>
        <w:rPr>
          <w:spacing w:val="-11"/>
        </w:rPr>
        <w:t xml:space="preserve"> </w:t>
      </w:r>
      <w:r>
        <w:t>з</w:t>
      </w:r>
      <w:r>
        <w:rPr>
          <w:spacing w:val="-5"/>
        </w:rPr>
        <w:t xml:space="preserve"> </w:t>
      </w:r>
      <w:r>
        <w:t>класами,</w:t>
      </w:r>
      <w:r>
        <w:rPr>
          <w:spacing w:val="-11"/>
        </w:rPr>
        <w:t xml:space="preserve"> </w:t>
      </w:r>
      <w:r>
        <w:t>які</w:t>
      </w:r>
      <w:r>
        <w:rPr>
          <w:spacing w:val="-10"/>
        </w:rPr>
        <w:t xml:space="preserve"> </w:t>
      </w:r>
      <w:r>
        <w:t>надають</w:t>
      </w:r>
      <w:r>
        <w:rPr>
          <w:spacing w:val="-11"/>
        </w:rPr>
        <w:t xml:space="preserve"> </w:t>
      </w:r>
      <w:r>
        <w:t>ці</w:t>
      </w:r>
      <w:r>
        <w:rPr>
          <w:spacing w:val="-6"/>
        </w:rPr>
        <w:t xml:space="preserve"> </w:t>
      </w:r>
      <w:r>
        <w:t>бізнес- функціональні можливості.</w:t>
      </w:r>
    </w:p>
    <w:p>
      <w:pPr>
        <w:spacing w:after="0" w:line="429" w:lineRule="auto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4590415" cy="2741295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749" cy="27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3"/>
        <w:spacing w:before="219"/>
        <w:ind w:left="340" w:right="403"/>
        <w:jc w:val="center"/>
      </w:pPr>
      <w:r>
        <w:rPr>
          <w:spacing w:val="-2"/>
        </w:rPr>
        <w:t>BmpDataService.java</w:t>
      </w:r>
    </w:p>
    <w:p>
      <w:pPr>
        <w:pStyle w:val="6"/>
        <w:rPr>
          <w:b/>
          <w:sz w:val="30"/>
        </w:rPr>
      </w:pPr>
    </w:p>
    <w:p>
      <w:pPr>
        <w:pStyle w:val="6"/>
        <w:rPr>
          <w:b/>
          <w:sz w:val="30"/>
        </w:rPr>
      </w:pPr>
    </w:p>
    <w:p>
      <w:pPr>
        <w:pStyle w:val="6"/>
        <w:spacing w:before="3"/>
        <w:rPr>
          <w:b/>
          <w:sz w:val="24"/>
        </w:rPr>
      </w:pPr>
    </w:p>
    <w:p>
      <w:pPr>
        <w:pStyle w:val="6"/>
        <w:spacing w:line="429" w:lineRule="auto"/>
        <w:ind w:left="814" w:right="568"/>
      </w:pPr>
      <w:r>
        <w:rPr>
          <w:b/>
        </w:rPr>
        <w:t>BmpDataController</w:t>
      </w:r>
      <w:r>
        <w:rPr>
          <w:b/>
          <w:spacing w:val="-9"/>
        </w:rPr>
        <w:t xml:space="preserve"> </w:t>
      </w:r>
      <w:r>
        <w:rPr>
          <w:b/>
        </w:rPr>
        <w:t>-</w:t>
      </w:r>
      <w:r>
        <w:rPr>
          <w:b/>
          <w:spacing w:val="-5"/>
        </w:rPr>
        <w:t xml:space="preserve"> </w:t>
      </w:r>
      <w:r>
        <w:t>у</w:t>
      </w:r>
      <w:r>
        <w:rPr>
          <w:spacing w:val="-16"/>
        </w:rPr>
        <w:t xml:space="preserve"> </w:t>
      </w:r>
      <w:r>
        <w:t>Spring</w:t>
      </w:r>
      <w:r>
        <w:rPr>
          <w:spacing w:val="-10"/>
        </w:rPr>
        <w:t xml:space="preserve"> </w:t>
      </w:r>
      <w:r>
        <w:t>методи</w:t>
      </w:r>
      <w:r>
        <w:rPr>
          <w:spacing w:val="-10"/>
        </w:rPr>
        <w:t xml:space="preserve"> </w:t>
      </w:r>
      <w:r>
        <w:t>контролера</w:t>
      </w:r>
      <w:r>
        <w:rPr>
          <w:spacing w:val="-13"/>
        </w:rPr>
        <w:t xml:space="preserve"> </w:t>
      </w:r>
      <w:r>
        <w:t>є</w:t>
      </w:r>
      <w:r>
        <w:rPr>
          <w:spacing w:val="-11"/>
        </w:rPr>
        <w:t xml:space="preserve"> </w:t>
      </w:r>
      <w:r>
        <w:t>кінцевою</w:t>
      </w:r>
      <w:r>
        <w:rPr>
          <w:spacing w:val="-10"/>
        </w:rPr>
        <w:t xml:space="preserve"> </w:t>
      </w:r>
      <w:r>
        <w:t>точкою призначення, тобто працює з ендпоїнтами, до яких</w:t>
      </w:r>
      <w:r>
        <w:rPr>
          <w:spacing w:val="-2"/>
        </w:rPr>
        <w:t xml:space="preserve"> </w:t>
      </w:r>
      <w:r>
        <w:t>може досягнути веб-запит.</w:t>
      </w:r>
      <w:r>
        <w:rPr>
          <w:spacing w:val="-16"/>
        </w:rPr>
        <w:t xml:space="preserve"> </w:t>
      </w:r>
      <w:r>
        <w:t>Після</w:t>
      </w:r>
      <w:r>
        <w:rPr>
          <w:spacing w:val="-17"/>
        </w:rPr>
        <w:t xml:space="preserve"> </w:t>
      </w:r>
      <w:r>
        <w:t>виклику</w:t>
      </w:r>
      <w:r>
        <w:rPr>
          <w:spacing w:val="-16"/>
        </w:rPr>
        <w:t xml:space="preserve"> </w:t>
      </w:r>
      <w:r>
        <w:t>метод</w:t>
      </w:r>
      <w:r>
        <w:rPr>
          <w:spacing w:val="-14"/>
        </w:rPr>
        <w:t xml:space="preserve"> </w:t>
      </w:r>
      <w:r>
        <w:t>контролера</w:t>
      </w:r>
      <w:r>
        <w:rPr>
          <w:spacing w:val="-13"/>
        </w:rPr>
        <w:t xml:space="preserve"> </w:t>
      </w:r>
      <w:r>
        <w:t>починає</w:t>
      </w:r>
      <w:r>
        <w:rPr>
          <w:spacing w:val="-14"/>
        </w:rPr>
        <w:t xml:space="preserve"> </w:t>
      </w:r>
      <w:r>
        <w:t>обробляти</w:t>
      </w:r>
      <w:r>
        <w:rPr>
          <w:spacing w:val="-13"/>
        </w:rPr>
        <w:t xml:space="preserve"> </w:t>
      </w:r>
      <w:r>
        <w:t>веб- запит,</w:t>
      </w:r>
      <w:r>
        <w:rPr>
          <w:spacing w:val="-2"/>
        </w:rPr>
        <w:t xml:space="preserve"> </w:t>
      </w:r>
      <w:r>
        <w:t>взаємодіючи</w:t>
      </w:r>
      <w:r>
        <w:rPr>
          <w:spacing w:val="-3"/>
        </w:rPr>
        <w:t xml:space="preserve"> </w:t>
      </w:r>
      <w:r>
        <w:t>з рівнем сервісу, щоб</w:t>
      </w:r>
      <w:r>
        <w:rPr>
          <w:spacing w:val="-2"/>
        </w:rPr>
        <w:t xml:space="preserve"> </w:t>
      </w:r>
      <w:r>
        <w:t>завершити роботу, яку необхідно виконати. Також контролер містить в собі об’єкт сервісу,</w:t>
      </w:r>
    </w:p>
    <w:p>
      <w:pPr>
        <w:spacing w:after="0" w:line="429" w:lineRule="auto"/>
        <w:sectPr>
          <w:pgSz w:w="12240" w:h="15840"/>
          <w:pgMar w:top="1140" w:right="960" w:bottom="280" w:left="1020" w:header="720" w:footer="720" w:gutter="0"/>
          <w:cols w:space="720" w:num="1"/>
        </w:sectPr>
      </w:pPr>
    </w:p>
    <w:p>
      <w:pPr>
        <w:pStyle w:val="6"/>
        <w:spacing w:before="69"/>
        <w:ind w:left="814"/>
      </w:pPr>
      <w:r>
        <w:t>таким</w:t>
      </w:r>
      <w:r>
        <w:rPr>
          <w:spacing w:val="-9"/>
        </w:rPr>
        <w:t xml:space="preserve"> </w:t>
      </w:r>
      <w:r>
        <w:t>чином</w:t>
      </w:r>
      <w:r>
        <w:rPr>
          <w:spacing w:val="-9"/>
        </w:rPr>
        <w:t xml:space="preserve"> </w:t>
      </w:r>
      <w:r>
        <w:t>взаємодіючи</w:t>
      </w:r>
      <w:r>
        <w:rPr>
          <w:spacing w:val="-10"/>
        </w:rPr>
        <w:t xml:space="preserve"> </w:t>
      </w:r>
      <w:r>
        <w:t>з</w:t>
      </w:r>
      <w:r>
        <w:rPr>
          <w:spacing w:val="-8"/>
        </w:rPr>
        <w:t xml:space="preserve"> </w:t>
      </w:r>
      <w:r>
        <w:t>ним</w:t>
      </w:r>
      <w:r>
        <w:rPr>
          <w:spacing w:val="-8"/>
        </w:rPr>
        <w:t xml:space="preserve"> </w:t>
      </w:r>
      <w:r>
        <w:t>і</w:t>
      </w:r>
      <w:r>
        <w:rPr>
          <w:spacing w:val="-9"/>
        </w:rPr>
        <w:t xml:space="preserve"> </w:t>
      </w:r>
      <w:r>
        <w:t>вказує</w:t>
      </w:r>
      <w:r>
        <w:rPr>
          <w:spacing w:val="2"/>
        </w:rPr>
        <w:t xml:space="preserve"> </w:t>
      </w:r>
      <w:r>
        <w:t>йому</w:t>
      </w:r>
      <w:r>
        <w:rPr>
          <w:spacing w:val="-10"/>
        </w:rPr>
        <w:t xml:space="preserve"> </w:t>
      </w:r>
      <w:r>
        <w:t>його</w:t>
      </w:r>
      <w:r>
        <w:rPr>
          <w:spacing w:val="-10"/>
        </w:rPr>
        <w:t xml:space="preserve"> </w:t>
      </w:r>
      <w:r>
        <w:rPr>
          <w:spacing w:val="-2"/>
        </w:rPr>
        <w:t>роль.</w:t>
      </w:r>
    </w:p>
    <w:p>
      <w:pPr>
        <w:pStyle w:val="6"/>
        <w:spacing w:before="4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1163955</wp:posOffset>
            </wp:positionH>
            <wp:positionV relativeFrom="paragraph">
              <wp:posOffset>163830</wp:posOffset>
            </wp:positionV>
            <wp:extent cx="2336800" cy="4104640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814" cy="410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sz w:val="34"/>
        </w:rPr>
      </w:pPr>
    </w:p>
    <w:p>
      <w:pPr>
        <w:pStyle w:val="3"/>
        <w:spacing w:before="1"/>
        <w:ind w:left="3863"/>
      </w:pPr>
      <w:r>
        <w:rPr>
          <w:spacing w:val="-2"/>
        </w:rPr>
        <w:t>BmpDataController.java</w:t>
      </w:r>
    </w:p>
    <w:p>
      <w:pPr>
        <w:pStyle w:val="6"/>
        <w:spacing w:before="11"/>
        <w:rPr>
          <w:b/>
          <w:sz w:val="42"/>
        </w:rPr>
      </w:pPr>
    </w:p>
    <w:p>
      <w:pPr>
        <w:pStyle w:val="6"/>
        <w:spacing w:line="429" w:lineRule="auto"/>
        <w:ind w:left="814" w:right="205"/>
      </w:pPr>
      <w:r>
        <w:rPr>
          <w:b/>
        </w:rPr>
        <w:t>Application</w:t>
      </w:r>
      <w:r>
        <w:rPr>
          <w:b/>
          <w:spacing w:val="-9"/>
        </w:rPr>
        <w:t xml:space="preserve"> </w:t>
      </w:r>
      <w:r>
        <w:rPr>
          <w:b/>
        </w:rPr>
        <w:t>–</w:t>
      </w:r>
      <w:r>
        <w:rPr>
          <w:b/>
          <w:spacing w:val="-6"/>
        </w:rPr>
        <w:t xml:space="preserve"> </w:t>
      </w:r>
      <w:r>
        <w:t>цей</w:t>
      </w:r>
      <w:r>
        <w:rPr>
          <w:spacing w:val="-10"/>
        </w:rPr>
        <w:t xml:space="preserve"> </w:t>
      </w:r>
      <w:r>
        <w:t>файл</w:t>
      </w:r>
      <w:r>
        <w:rPr>
          <w:spacing w:val="-4"/>
        </w:rPr>
        <w:t xml:space="preserve"> </w:t>
      </w:r>
      <w:r>
        <w:t>допоможе</w:t>
      </w:r>
      <w:r>
        <w:rPr>
          <w:spacing w:val="-6"/>
        </w:rPr>
        <w:t xml:space="preserve"> </w:t>
      </w:r>
      <w:r>
        <w:t>запустити</w:t>
      </w:r>
      <w:r>
        <w:rPr>
          <w:spacing w:val="-10"/>
        </w:rPr>
        <w:t xml:space="preserve"> </w:t>
      </w:r>
      <w:r>
        <w:t>аплікацію</w:t>
      </w:r>
      <w:r>
        <w:rPr>
          <w:spacing w:val="-6"/>
        </w:rPr>
        <w:t xml:space="preserve"> </w:t>
      </w:r>
      <w:r>
        <w:t>та</w:t>
      </w:r>
      <w:r>
        <w:rPr>
          <w:spacing w:val="-9"/>
        </w:rPr>
        <w:t xml:space="preserve"> </w:t>
      </w:r>
      <w:r>
        <w:t>відобразить в консолі результат роботи аплікації та помилки, які виникнуть.</w:t>
      </w:r>
    </w:p>
    <w:p>
      <w:pPr>
        <w:spacing w:after="0" w:line="429" w:lineRule="auto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4598035" cy="224917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143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rPr>
          <w:sz w:val="13"/>
        </w:rPr>
      </w:pPr>
    </w:p>
    <w:p>
      <w:pPr>
        <w:pStyle w:val="6"/>
        <w:spacing w:before="90" w:line="424" w:lineRule="auto"/>
        <w:ind w:left="814"/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1163955</wp:posOffset>
            </wp:positionH>
            <wp:positionV relativeFrom="paragraph">
              <wp:posOffset>737235</wp:posOffset>
            </wp:positionV>
            <wp:extent cx="2232660" cy="4282440"/>
            <wp:effectExtent l="0" t="0" r="0" b="0"/>
            <wp:wrapNone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Щодо</w:t>
      </w:r>
      <w:r>
        <w:rPr>
          <w:spacing w:val="-11"/>
        </w:rPr>
        <w:t xml:space="preserve"> </w:t>
      </w:r>
      <w:r>
        <w:t>структури</w:t>
      </w:r>
      <w:r>
        <w:rPr>
          <w:spacing w:val="-11"/>
        </w:rPr>
        <w:t xml:space="preserve"> </w:t>
      </w:r>
      <w:r>
        <w:t>проекту,</w:t>
      </w:r>
      <w:r>
        <w:rPr>
          <w:spacing w:val="-14"/>
        </w:rPr>
        <w:t xml:space="preserve"> </w:t>
      </w:r>
      <w:r>
        <w:t>то</w:t>
      </w:r>
      <w:r>
        <w:rPr>
          <w:spacing w:val="-14"/>
        </w:rPr>
        <w:t xml:space="preserve"> </w:t>
      </w:r>
      <w:r>
        <w:t>вище</w:t>
      </w:r>
      <w:r>
        <w:rPr>
          <w:spacing w:val="-14"/>
        </w:rPr>
        <w:t xml:space="preserve"> </w:t>
      </w:r>
      <w:r>
        <w:t>було</w:t>
      </w:r>
      <w:r>
        <w:rPr>
          <w:spacing w:val="-14"/>
        </w:rPr>
        <w:t xml:space="preserve"> </w:t>
      </w:r>
      <w:r>
        <w:t>згадано,</w:t>
      </w:r>
      <w:r>
        <w:rPr>
          <w:spacing w:val="-10"/>
        </w:rPr>
        <w:t xml:space="preserve"> </w:t>
      </w:r>
      <w:r>
        <w:t>що</w:t>
      </w:r>
      <w:r>
        <w:rPr>
          <w:spacing w:val="-11"/>
        </w:rPr>
        <w:t xml:space="preserve"> </w:t>
      </w:r>
      <w:r>
        <w:t>проект</w:t>
      </w:r>
      <w:r>
        <w:rPr>
          <w:spacing w:val="-8"/>
        </w:rPr>
        <w:t xml:space="preserve"> </w:t>
      </w:r>
      <w:r>
        <w:t>реалізовано на MVC-Pattern (Model-View-Controller)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4"/>
        <w:rPr>
          <w:sz w:val="27"/>
        </w:rPr>
      </w:pPr>
    </w:p>
    <w:p>
      <w:pPr>
        <w:pStyle w:val="6"/>
        <w:spacing w:before="1"/>
        <w:ind w:left="3902"/>
      </w:pPr>
      <w:r>
        <w:t>Структура</w:t>
      </w:r>
      <w:r>
        <w:rPr>
          <w:spacing w:val="-13"/>
        </w:rPr>
        <w:t xml:space="preserve"> </w:t>
      </w:r>
      <w:r>
        <w:t>мого</w:t>
      </w:r>
      <w:r>
        <w:rPr>
          <w:spacing w:val="-10"/>
        </w:rPr>
        <w:t xml:space="preserve"> </w:t>
      </w:r>
      <w:r>
        <w:rPr>
          <w:spacing w:val="-2"/>
        </w:rPr>
        <w:t>проекту</w:t>
      </w:r>
    </w:p>
    <w:p>
      <w:pPr>
        <w:pStyle w:val="6"/>
        <w:spacing w:before="6"/>
        <w:rPr>
          <w:sz w:val="42"/>
        </w:rPr>
      </w:pPr>
    </w:p>
    <w:p>
      <w:pPr>
        <w:pStyle w:val="3"/>
        <w:numPr>
          <w:ilvl w:val="1"/>
          <w:numId w:val="6"/>
        </w:numPr>
        <w:tabs>
          <w:tab w:val="left" w:pos="1540"/>
        </w:tabs>
        <w:spacing w:before="0" w:after="0" w:line="240" w:lineRule="auto"/>
        <w:ind w:left="1539" w:right="0" w:hanging="284"/>
        <w:jc w:val="left"/>
        <w:rPr>
          <w:b w:val="0"/>
          <w:sz w:val="22"/>
        </w:rPr>
      </w:pPr>
      <w:r>
        <w:rPr>
          <w:spacing w:val="-5"/>
        </w:rPr>
        <w:t>БД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140" w:right="960" w:bottom="280" w:left="1020" w:header="720" w:footer="720" w:gutter="0"/>
          <w:cols w:space="720" w:num="1"/>
        </w:sectPr>
      </w:pPr>
    </w:p>
    <w:p>
      <w:pPr>
        <w:pStyle w:val="6"/>
        <w:spacing w:before="69" w:line="429" w:lineRule="auto"/>
        <w:ind w:left="1553"/>
      </w:pPr>
      <w:r>
        <w:t>В аплікації, яку я описував вище вже було налаштовано підключення</w:t>
      </w:r>
      <w:r>
        <w:rPr>
          <w:spacing w:val="-14"/>
        </w:rPr>
        <w:t xml:space="preserve"> </w:t>
      </w:r>
      <w:r>
        <w:t>до</w:t>
      </w:r>
      <w:r>
        <w:rPr>
          <w:spacing w:val="-9"/>
        </w:rPr>
        <w:t xml:space="preserve"> </w:t>
      </w:r>
      <w:r>
        <w:t>MySQL</w:t>
      </w:r>
      <w:r>
        <w:rPr>
          <w:spacing w:val="-20"/>
        </w:rPr>
        <w:t xml:space="preserve"> </w:t>
      </w:r>
      <w:r>
        <w:t>бази</w:t>
      </w:r>
      <w:r>
        <w:rPr>
          <w:spacing w:val="-12"/>
        </w:rPr>
        <w:t xml:space="preserve"> </w:t>
      </w:r>
      <w:r>
        <w:t>даних</w:t>
      </w:r>
      <w:r>
        <w:rPr>
          <w:spacing w:val="-16"/>
        </w:rPr>
        <w:t xml:space="preserve"> </w:t>
      </w:r>
      <w:r>
        <w:t>та</w:t>
      </w:r>
      <w:r>
        <w:rPr>
          <w:spacing w:val="-9"/>
        </w:rPr>
        <w:t xml:space="preserve"> </w:t>
      </w:r>
      <w:r>
        <w:t>можливість</w:t>
      </w:r>
      <w:r>
        <w:rPr>
          <w:spacing w:val="-9"/>
        </w:rPr>
        <w:t xml:space="preserve"> </w:t>
      </w:r>
      <w:r>
        <w:t xml:space="preserve">проводити </w:t>
      </w:r>
      <w:r>
        <w:rPr>
          <w:spacing w:val="-2"/>
        </w:rPr>
        <w:t>транзакції.</w:t>
      </w:r>
    </w:p>
    <w:p>
      <w:pPr>
        <w:pStyle w:val="6"/>
        <w:spacing w:before="240" w:line="609" w:lineRule="auto"/>
        <w:ind w:left="1553" w:right="205"/>
      </w:pPr>
      <w:r>
        <w:t>Відповідно</w:t>
      </w:r>
      <w:r>
        <w:rPr>
          <w:spacing w:val="-12"/>
        </w:rPr>
        <w:t xml:space="preserve"> </w:t>
      </w:r>
      <w:r>
        <w:t>після</w:t>
      </w:r>
      <w:r>
        <w:rPr>
          <w:spacing w:val="-9"/>
        </w:rPr>
        <w:t xml:space="preserve"> </w:t>
      </w:r>
      <w:r>
        <w:t>початку</w:t>
      </w:r>
      <w:r>
        <w:rPr>
          <w:spacing w:val="-16"/>
        </w:rPr>
        <w:t xml:space="preserve"> </w:t>
      </w:r>
      <w:r>
        <w:t>транзакції,</w:t>
      </w:r>
      <w:r>
        <w:rPr>
          <w:spacing w:val="-8"/>
        </w:rPr>
        <w:t xml:space="preserve"> </w:t>
      </w:r>
      <w:r>
        <w:t>може</w:t>
      </w:r>
      <w:r>
        <w:rPr>
          <w:spacing w:val="-9"/>
        </w:rPr>
        <w:t xml:space="preserve"> </w:t>
      </w:r>
      <w:r>
        <w:t>відбутися</w:t>
      </w:r>
      <w:r>
        <w:rPr>
          <w:spacing w:val="-13"/>
        </w:rPr>
        <w:t xml:space="preserve"> </w:t>
      </w:r>
      <w:r>
        <w:t>два</w:t>
      </w:r>
      <w:r>
        <w:rPr>
          <w:spacing w:val="-12"/>
        </w:rPr>
        <w:t xml:space="preserve"> </w:t>
      </w:r>
      <w:r>
        <w:t>варіанти А) Всі транзакції пройшли успішно.</w:t>
      </w:r>
    </w:p>
    <w:p>
      <w:pPr>
        <w:pStyle w:val="6"/>
        <w:spacing w:line="319" w:lineRule="exact"/>
        <w:ind w:left="1553"/>
      </w:pPr>
      <w:r>
        <w:t>Б)</w:t>
      </w:r>
      <w:r>
        <w:rPr>
          <w:spacing w:val="-13"/>
        </w:rPr>
        <w:t xml:space="preserve"> </w:t>
      </w:r>
      <w:r>
        <w:t>Якийсь</w:t>
      </w:r>
      <w:r>
        <w:rPr>
          <w:spacing w:val="-12"/>
        </w:rPr>
        <w:t xml:space="preserve"> </w:t>
      </w:r>
      <w:r>
        <w:t>з</w:t>
      </w:r>
      <w:r>
        <w:rPr>
          <w:spacing w:val="-10"/>
        </w:rPr>
        <w:t xml:space="preserve"> </w:t>
      </w:r>
      <w:r>
        <w:t>методів</w:t>
      </w:r>
      <w:r>
        <w:rPr>
          <w:spacing w:val="-10"/>
        </w:rPr>
        <w:t xml:space="preserve"> </w:t>
      </w:r>
      <w:r>
        <w:t>викинув</w:t>
      </w:r>
      <w:r>
        <w:rPr>
          <w:spacing w:val="-5"/>
        </w:rPr>
        <w:t xml:space="preserve"> </w:t>
      </w:r>
      <w:r>
        <w:rPr>
          <w:spacing w:val="-2"/>
        </w:rPr>
        <w:t>помилку.</w:t>
      </w:r>
    </w:p>
    <w:p>
      <w:pPr>
        <w:pStyle w:val="6"/>
        <w:rPr>
          <w:sz w:val="43"/>
        </w:rPr>
      </w:pPr>
    </w:p>
    <w:p>
      <w:pPr>
        <w:pStyle w:val="6"/>
        <w:ind w:left="1553"/>
      </w:pPr>
      <w:r>
        <w:t>Нижче</w:t>
      </w:r>
      <w:r>
        <w:rPr>
          <w:spacing w:val="-10"/>
        </w:rPr>
        <w:t xml:space="preserve"> </w:t>
      </w:r>
      <w:r>
        <w:t>продемонстровано</w:t>
      </w:r>
      <w:r>
        <w:rPr>
          <w:spacing w:val="-12"/>
        </w:rPr>
        <w:t xml:space="preserve"> </w:t>
      </w:r>
      <w:r>
        <w:t>схему</w:t>
      </w:r>
      <w:r>
        <w:rPr>
          <w:spacing w:val="-17"/>
        </w:rPr>
        <w:t xml:space="preserve"> </w:t>
      </w:r>
      <w:r>
        <w:t>до</w:t>
      </w:r>
      <w:r>
        <w:rPr>
          <w:spacing w:val="-12"/>
        </w:rPr>
        <w:t xml:space="preserve"> </w:t>
      </w:r>
      <w:r>
        <w:t>вище</w:t>
      </w:r>
      <w:r>
        <w:rPr>
          <w:spacing w:val="-10"/>
        </w:rPr>
        <w:t xml:space="preserve"> </w:t>
      </w:r>
      <w:r>
        <w:rPr>
          <w:spacing w:val="-2"/>
        </w:rPr>
        <w:t>написаного:</w:t>
      </w: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1843405</wp:posOffset>
            </wp:positionH>
            <wp:positionV relativeFrom="paragraph">
              <wp:posOffset>113030</wp:posOffset>
            </wp:positionV>
            <wp:extent cx="3959860" cy="252603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708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spacing w:before="204"/>
        <w:ind w:left="113"/>
      </w:pPr>
      <w:r>
        <w:t>В</w:t>
      </w:r>
      <w:r>
        <w:rPr>
          <w:spacing w:val="-7"/>
        </w:rPr>
        <w:t xml:space="preserve"> </w:t>
      </w:r>
      <w:r>
        <w:t>табличці</w:t>
      </w:r>
      <w:r>
        <w:rPr>
          <w:spacing w:val="-8"/>
        </w:rPr>
        <w:t xml:space="preserve"> </w:t>
      </w:r>
      <w:r>
        <w:t>є</w:t>
      </w:r>
      <w:r>
        <w:rPr>
          <w:spacing w:val="-5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полів</w:t>
      </w:r>
      <w:r>
        <w:rPr>
          <w:spacing w:val="-3"/>
        </w:rPr>
        <w:t xml:space="preserve"> </w:t>
      </w:r>
      <w:r>
        <w:t>(1</w:t>
      </w:r>
      <w:r>
        <w:rPr>
          <w:spacing w:val="-5"/>
        </w:rPr>
        <w:t xml:space="preserve"> </w:t>
      </w:r>
      <w:r>
        <w:t>поле</w:t>
      </w:r>
      <w:r>
        <w:rPr>
          <w:spacing w:val="-8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та</w:t>
      </w:r>
      <w:r>
        <w:rPr>
          <w:spacing w:val="-5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поля</w:t>
      </w:r>
      <w:r>
        <w:rPr>
          <w:spacing w:val="-10"/>
        </w:rPr>
        <w:t xml:space="preserve"> </w:t>
      </w:r>
      <w:r>
        <w:t>з</w:t>
      </w:r>
      <w:r>
        <w:rPr>
          <w:spacing w:val="-6"/>
        </w:rPr>
        <w:t xml:space="preserve"> </w:t>
      </w:r>
      <w:r>
        <w:t>даними</w:t>
      </w:r>
      <w:r>
        <w:rPr>
          <w:spacing w:val="-10"/>
        </w:rPr>
        <w:t xml:space="preserve"> </w:t>
      </w:r>
      <w:r>
        <w:t>з</w:t>
      </w:r>
      <w:r>
        <w:rPr>
          <w:spacing w:val="-6"/>
        </w:rPr>
        <w:t xml:space="preserve"> </w:t>
      </w:r>
      <w:r>
        <w:rPr>
          <w:spacing w:val="-2"/>
        </w:rPr>
        <w:t>датчика):</w:t>
      </w:r>
    </w:p>
    <w:p>
      <w:pPr>
        <w:pStyle w:val="6"/>
        <w:spacing w:before="11"/>
        <w:rPr>
          <w:sz w:val="42"/>
        </w:rPr>
      </w:pPr>
    </w:p>
    <w:p>
      <w:pPr>
        <w:pStyle w:val="6"/>
        <w:ind w:left="113"/>
      </w:pPr>
      <w:r>
        <w:rPr>
          <w:spacing w:val="-2"/>
        </w:rPr>
        <w:t>-altitude_value</w:t>
      </w:r>
      <w:r>
        <w:rPr>
          <w:spacing w:val="7"/>
        </w:rPr>
        <w:t xml:space="preserve"> </w:t>
      </w:r>
      <w:r>
        <w:rPr>
          <w:spacing w:val="-2"/>
        </w:rPr>
        <w:t>(висота)</w:t>
      </w:r>
    </w:p>
    <w:p>
      <w:pPr>
        <w:pStyle w:val="6"/>
        <w:rPr>
          <w:sz w:val="43"/>
        </w:rPr>
      </w:pPr>
    </w:p>
    <w:p>
      <w:pPr>
        <w:pStyle w:val="6"/>
        <w:ind w:left="113"/>
      </w:pPr>
      <w:r>
        <w:rPr>
          <w:w w:val="95"/>
        </w:rPr>
        <w:t>-pressure_value</w:t>
      </w:r>
      <w:r>
        <w:rPr>
          <w:spacing w:val="73"/>
        </w:rPr>
        <w:t xml:space="preserve"> </w:t>
      </w:r>
      <w:r>
        <w:rPr>
          <w:w w:val="95"/>
        </w:rPr>
        <w:t>(абсолютний</w:t>
      </w:r>
      <w:r>
        <w:rPr>
          <w:spacing w:val="64"/>
        </w:rPr>
        <w:t xml:space="preserve"> </w:t>
      </w:r>
      <w:r>
        <w:rPr>
          <w:w w:val="95"/>
        </w:rPr>
        <w:t>атмосферний</w:t>
      </w:r>
      <w:r>
        <w:rPr>
          <w:spacing w:val="64"/>
        </w:rPr>
        <w:t xml:space="preserve"> </w:t>
      </w:r>
      <w:r>
        <w:rPr>
          <w:spacing w:val="-4"/>
          <w:w w:val="95"/>
        </w:rPr>
        <w:t>тиск)</w:t>
      </w:r>
    </w:p>
    <w:p>
      <w:pPr>
        <w:pStyle w:val="6"/>
        <w:spacing w:before="11"/>
        <w:rPr>
          <w:sz w:val="42"/>
        </w:rPr>
      </w:pPr>
    </w:p>
    <w:p>
      <w:pPr>
        <w:pStyle w:val="6"/>
        <w:ind w:left="113"/>
      </w:pPr>
      <w:r>
        <w:t>-relative_pressure_value</w:t>
      </w:r>
      <w:r>
        <w:rPr>
          <w:spacing w:val="-15"/>
        </w:rPr>
        <w:t xml:space="preserve"> </w:t>
      </w:r>
      <w:r>
        <w:t>(середній</w:t>
      </w:r>
      <w:r>
        <w:rPr>
          <w:spacing w:val="-15"/>
        </w:rPr>
        <w:t xml:space="preserve"> </w:t>
      </w:r>
      <w:r>
        <w:t>тиск</w:t>
      </w:r>
      <w:r>
        <w:rPr>
          <w:spacing w:val="-16"/>
        </w:rPr>
        <w:t xml:space="preserve"> </w:t>
      </w:r>
      <w:r>
        <w:t>рівня</w:t>
      </w:r>
      <w:r>
        <w:rPr>
          <w:spacing w:val="-16"/>
        </w:rPr>
        <w:t xml:space="preserve"> </w:t>
      </w:r>
      <w:r>
        <w:rPr>
          <w:spacing w:val="-2"/>
        </w:rPr>
        <w:t>моря)</w:t>
      </w:r>
    </w:p>
    <w:p>
      <w:pPr>
        <w:pStyle w:val="6"/>
        <w:rPr>
          <w:sz w:val="43"/>
        </w:rPr>
      </w:pPr>
    </w:p>
    <w:p>
      <w:pPr>
        <w:pStyle w:val="6"/>
        <w:ind w:left="113"/>
      </w:pPr>
      <w:r>
        <w:rPr>
          <w:w w:val="95"/>
        </w:rPr>
        <w:t>-temperature_value</w:t>
      </w:r>
      <w:r>
        <w:rPr>
          <w:spacing w:val="58"/>
          <w:w w:val="150"/>
        </w:rPr>
        <w:t xml:space="preserve"> </w:t>
      </w:r>
      <w:r>
        <w:rPr>
          <w:spacing w:val="-2"/>
          <w:w w:val="95"/>
        </w:rPr>
        <w:t>(температура)</w:t>
      </w:r>
    </w:p>
    <w:p>
      <w:pPr>
        <w:spacing w:after="0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ind w:left="114"/>
        <w:rPr>
          <w:sz w:val="20"/>
        </w:rPr>
      </w:pPr>
      <w:r>
        <w:rPr>
          <w:sz w:val="20"/>
        </w:rPr>
        <w:drawing>
          <wp:inline distT="0" distB="0" distL="0" distR="0">
            <wp:extent cx="4596130" cy="972820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234" cy="97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224"/>
        <w:ind w:left="113"/>
      </w:pPr>
      <w:r>
        <w:t>Записані</w:t>
      </w:r>
      <w:r>
        <w:rPr>
          <w:spacing w:val="-8"/>
        </w:rPr>
        <w:t xml:space="preserve"> </w:t>
      </w:r>
      <w:r>
        <w:t>дані у</w:t>
      </w:r>
      <w:r>
        <w:rPr>
          <w:spacing w:val="-13"/>
        </w:rPr>
        <w:t xml:space="preserve"> </w:t>
      </w:r>
      <w:r>
        <w:rPr>
          <w:spacing w:val="-2"/>
        </w:rPr>
        <w:t>таблиці: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1176655</wp:posOffset>
            </wp:positionH>
            <wp:positionV relativeFrom="paragraph">
              <wp:posOffset>167005</wp:posOffset>
            </wp:positionV>
            <wp:extent cx="4573905" cy="2028825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924" cy="2028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30"/>
        </w:rPr>
      </w:pPr>
    </w:p>
    <w:p>
      <w:pPr>
        <w:pStyle w:val="3"/>
        <w:numPr>
          <w:ilvl w:val="1"/>
          <w:numId w:val="6"/>
        </w:numPr>
        <w:tabs>
          <w:tab w:val="left" w:pos="1540"/>
        </w:tabs>
        <w:spacing w:before="0" w:after="0" w:line="240" w:lineRule="auto"/>
        <w:ind w:left="1539" w:right="0" w:hanging="284"/>
        <w:jc w:val="left"/>
      </w:pPr>
      <w:r>
        <w:t>Веб</w:t>
      </w:r>
      <w:r>
        <w:rPr>
          <w:spacing w:val="-14"/>
        </w:rPr>
        <w:t xml:space="preserve"> </w:t>
      </w:r>
      <w:r>
        <w:rPr>
          <w:spacing w:val="-2"/>
        </w:rPr>
        <w:t>додаток</w:t>
      </w:r>
    </w:p>
    <w:p>
      <w:pPr>
        <w:pStyle w:val="6"/>
        <w:spacing w:before="3"/>
        <w:rPr>
          <w:b/>
          <w:sz w:val="31"/>
        </w:rPr>
      </w:pPr>
    </w:p>
    <w:p>
      <w:pPr>
        <w:pStyle w:val="6"/>
        <w:spacing w:line="429" w:lineRule="auto"/>
        <w:ind w:left="1193" w:right="205"/>
      </w:pPr>
      <w:r>
        <w:t>Веб</w:t>
      </w:r>
      <w:r>
        <w:rPr>
          <w:spacing w:val="-16"/>
        </w:rPr>
        <w:t xml:space="preserve"> </w:t>
      </w:r>
      <w:r>
        <w:t>додаток</w:t>
      </w:r>
      <w:r>
        <w:rPr>
          <w:spacing w:val="-17"/>
        </w:rPr>
        <w:t xml:space="preserve"> </w:t>
      </w:r>
      <w:r>
        <w:t>складається</w:t>
      </w:r>
      <w:r>
        <w:rPr>
          <w:spacing w:val="-17"/>
        </w:rPr>
        <w:t xml:space="preserve"> </w:t>
      </w:r>
      <w:r>
        <w:t>з</w:t>
      </w:r>
      <w:r>
        <w:rPr>
          <w:spacing w:val="-14"/>
        </w:rPr>
        <w:t xml:space="preserve"> </w:t>
      </w:r>
      <w:r>
        <w:t>HTML(HyperText</w:t>
      </w:r>
      <w:r>
        <w:rPr>
          <w:spacing w:val="-12"/>
        </w:rPr>
        <w:t xml:space="preserve"> </w:t>
      </w:r>
      <w:r>
        <w:t>Markup</w:t>
      </w:r>
      <w:r>
        <w:rPr>
          <w:spacing w:val="-13"/>
        </w:rPr>
        <w:t xml:space="preserve"> </w:t>
      </w:r>
      <w:r>
        <w:t>Language),</w:t>
      </w:r>
      <w:r>
        <w:rPr>
          <w:spacing w:val="-12"/>
        </w:rPr>
        <w:t xml:space="preserve"> </w:t>
      </w:r>
      <w:r>
        <w:t>CSS та JavaScript.</w:t>
      </w:r>
    </w:p>
    <w:p>
      <w:pPr>
        <w:pStyle w:val="6"/>
        <w:spacing w:before="240" w:line="429" w:lineRule="auto"/>
        <w:ind w:left="1193" w:right="205"/>
      </w:pPr>
      <w:r>
        <w:t>У</w:t>
      </w:r>
      <w:r>
        <w:rPr>
          <w:spacing w:val="-12"/>
        </w:rPr>
        <w:t xml:space="preserve"> </w:t>
      </w:r>
      <w:r>
        <w:t>цій</w:t>
      </w:r>
      <w:r>
        <w:rPr>
          <w:spacing w:val="-9"/>
        </w:rPr>
        <w:t xml:space="preserve"> </w:t>
      </w:r>
      <w:r>
        <w:t>частині</w:t>
      </w:r>
      <w:r>
        <w:rPr>
          <w:spacing w:val="-12"/>
        </w:rPr>
        <w:t xml:space="preserve"> </w:t>
      </w:r>
      <w:r>
        <w:t>реалізовано</w:t>
      </w:r>
      <w:r>
        <w:rPr>
          <w:spacing w:val="-9"/>
        </w:rPr>
        <w:t xml:space="preserve"> </w:t>
      </w:r>
      <w:r>
        <w:t>Front-end</w:t>
      </w:r>
      <w:r>
        <w:rPr>
          <w:spacing w:val="-9"/>
        </w:rPr>
        <w:t xml:space="preserve"> </w:t>
      </w:r>
      <w:r>
        <w:t>частину.</w:t>
      </w:r>
      <w:r>
        <w:rPr>
          <w:spacing w:val="-9"/>
        </w:rPr>
        <w:t xml:space="preserve"> </w:t>
      </w:r>
      <w:r>
        <w:t>Це</w:t>
      </w:r>
      <w:r>
        <w:rPr>
          <w:spacing w:val="-8"/>
        </w:rPr>
        <w:t xml:space="preserve"> </w:t>
      </w:r>
      <w:r>
        <w:t>основна</w:t>
      </w:r>
      <w:r>
        <w:rPr>
          <w:spacing w:val="-9"/>
        </w:rPr>
        <w:t xml:space="preserve"> </w:t>
      </w:r>
      <w:r>
        <w:t>складова для кінцевого користувача, оскільки, вона дає змогу побачити, протестувати реалізований проект та отримати результати на красивій і зручній картинці.</w:t>
      </w:r>
    </w:p>
    <w:p>
      <w:pPr>
        <w:pStyle w:val="6"/>
        <w:spacing w:before="239" w:line="427" w:lineRule="auto"/>
        <w:ind w:left="1193" w:right="205"/>
      </w:pPr>
      <w:r>
        <w:t>Використовую</w:t>
      </w:r>
      <w:r>
        <w:rPr>
          <w:spacing w:val="-8"/>
        </w:rPr>
        <w:t xml:space="preserve"> </w:t>
      </w:r>
      <w:r>
        <w:t>який</w:t>
      </w:r>
      <w:r>
        <w:rPr>
          <w:spacing w:val="-8"/>
        </w:rPr>
        <w:t xml:space="preserve"> </w:t>
      </w:r>
      <w:r>
        <w:t>Fetch</w:t>
      </w:r>
      <w:r>
        <w:rPr>
          <w:spacing w:val="-20"/>
        </w:rPr>
        <w:t xml:space="preserve"> </w:t>
      </w:r>
      <w:r>
        <w:t>API,</w:t>
      </w:r>
      <w:r>
        <w:rPr>
          <w:spacing w:val="-6"/>
        </w:rPr>
        <w:t xml:space="preserve"> </w:t>
      </w:r>
      <w:r>
        <w:t>який</w:t>
      </w:r>
      <w:r>
        <w:rPr>
          <w:spacing w:val="-12"/>
        </w:rPr>
        <w:t xml:space="preserve"> </w:t>
      </w:r>
      <w:r>
        <w:t>надає</w:t>
      </w:r>
      <w:r>
        <w:rPr>
          <w:spacing w:val="-8"/>
        </w:rPr>
        <w:t xml:space="preserve"> </w:t>
      </w:r>
      <w:r>
        <w:t>інтерфейс</w:t>
      </w:r>
      <w:r>
        <w:rPr>
          <w:spacing w:val="-6"/>
        </w:rPr>
        <w:t xml:space="preserve"> </w:t>
      </w:r>
      <w:r>
        <w:t>JavaScript</w:t>
      </w:r>
      <w:r>
        <w:rPr>
          <w:spacing w:val="-11"/>
        </w:rPr>
        <w:t xml:space="preserve"> </w:t>
      </w:r>
      <w:r>
        <w:t>для доступу</w:t>
      </w:r>
      <w:r>
        <w:rPr>
          <w:spacing w:val="-4"/>
        </w:rPr>
        <w:t xml:space="preserve"> </w:t>
      </w:r>
      <w:r>
        <w:t>та керування частинами</w:t>
      </w:r>
      <w:r>
        <w:rPr>
          <w:spacing w:val="-1"/>
        </w:rPr>
        <w:t xml:space="preserve"> </w:t>
      </w:r>
      <w:r>
        <w:t>конвеєру HTTP, такими як запити та відповіді. Він також забезпечує глобальний fetch()метод, який</w:t>
      </w:r>
    </w:p>
    <w:p>
      <w:pPr>
        <w:spacing w:after="0" w:line="427" w:lineRule="auto"/>
        <w:sectPr>
          <w:pgSz w:w="12240" w:h="15840"/>
          <w:pgMar w:top="1140" w:right="960" w:bottom="280" w:left="1020" w:header="720" w:footer="720" w:gutter="0"/>
          <w:cols w:space="720" w:num="1"/>
        </w:sectPr>
      </w:pPr>
    </w:p>
    <w:p>
      <w:pPr>
        <w:pStyle w:val="6"/>
        <w:spacing w:before="69" w:line="429" w:lineRule="auto"/>
        <w:ind w:left="1193"/>
      </w:pPr>
      <w:r>
        <w:t>забезпечує</w:t>
      </w:r>
      <w:r>
        <w:rPr>
          <w:spacing w:val="-12"/>
        </w:rPr>
        <w:t xml:space="preserve"> </w:t>
      </w:r>
      <w:r>
        <w:t>простий,</w:t>
      </w:r>
      <w:r>
        <w:rPr>
          <w:spacing w:val="-18"/>
        </w:rPr>
        <w:t xml:space="preserve"> </w:t>
      </w:r>
      <w:r>
        <w:t>логічний</w:t>
      </w:r>
      <w:r>
        <w:rPr>
          <w:spacing w:val="-15"/>
        </w:rPr>
        <w:t xml:space="preserve"> </w:t>
      </w:r>
      <w:r>
        <w:t>спосіб</w:t>
      </w:r>
      <w:r>
        <w:rPr>
          <w:spacing w:val="-11"/>
        </w:rPr>
        <w:t xml:space="preserve"> </w:t>
      </w:r>
      <w:r>
        <w:t>асинхронного</w:t>
      </w:r>
      <w:r>
        <w:rPr>
          <w:spacing w:val="-19"/>
        </w:rPr>
        <w:t xml:space="preserve"> </w:t>
      </w:r>
      <w:r>
        <w:t>отримання ресурсів у мережі.</w:t>
      </w:r>
    </w:p>
    <w:p>
      <w:pPr>
        <w:pStyle w:val="6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1405255</wp:posOffset>
            </wp:positionH>
            <wp:positionV relativeFrom="paragraph">
              <wp:posOffset>154305</wp:posOffset>
            </wp:positionV>
            <wp:extent cx="2972435" cy="1141730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348" cy="1142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40"/>
        </w:rPr>
      </w:pPr>
    </w:p>
    <w:p>
      <w:pPr>
        <w:pStyle w:val="6"/>
        <w:ind w:left="1109" w:right="90"/>
        <w:jc w:val="center"/>
      </w:pPr>
      <w:r>
        <w:t>Один</w:t>
      </w:r>
      <w:r>
        <w:rPr>
          <w:spacing w:val="-10"/>
        </w:rPr>
        <w:t xml:space="preserve"> </w:t>
      </w:r>
      <w:r>
        <w:t>з</w:t>
      </w:r>
      <w:r>
        <w:rPr>
          <w:spacing w:val="-8"/>
        </w:rPr>
        <w:t xml:space="preserve"> </w:t>
      </w:r>
      <w:r>
        <w:rPr>
          <w:spacing w:val="-2"/>
        </w:rPr>
        <w:t>fetch()</w:t>
      </w:r>
    </w:p>
    <w:p>
      <w:pPr>
        <w:pStyle w:val="6"/>
        <w:spacing w:before="7" w:line="810" w:lineRule="atLeast"/>
        <w:ind w:left="1193" w:right="993" w:firstLine="1603"/>
      </w:pPr>
      <w:r>
        <w:t xml:space="preserve">Також використовується Window: load event </w:t>
      </w:r>
      <w:r>
        <w:rPr>
          <w:spacing w:val="-2"/>
        </w:rPr>
        <w:t>Також</w:t>
      </w:r>
      <w:r>
        <w:rPr>
          <w:spacing w:val="-6"/>
        </w:rPr>
        <w:t xml:space="preserve"> </w:t>
      </w:r>
      <w:r>
        <w:rPr>
          <w:spacing w:val="-2"/>
        </w:rPr>
        <w:t>використовується</w:t>
      </w:r>
      <w:r>
        <w:rPr>
          <w:spacing w:val="-4"/>
        </w:rPr>
        <w:t xml:space="preserve"> </w:t>
      </w:r>
      <w:r>
        <w:rPr>
          <w:b/>
          <w:spacing w:val="-2"/>
        </w:rPr>
        <w:t>Window.onload</w:t>
      </w:r>
      <w:r>
        <w:rPr>
          <w:b/>
          <w:spacing w:val="-7"/>
        </w:rPr>
        <w:t xml:space="preserve"> </w:t>
      </w:r>
      <w:r>
        <w:rPr>
          <w:spacing w:val="-2"/>
        </w:rPr>
        <w:t>event</w:t>
      </w:r>
      <w:r>
        <w:rPr>
          <w:spacing w:val="-18"/>
        </w:rPr>
        <w:t xml:space="preserve"> </w:t>
      </w:r>
      <w:r>
        <w:rPr>
          <w:spacing w:val="-2"/>
        </w:rPr>
        <w:t>і</w:t>
      </w:r>
      <w:r>
        <w:rPr>
          <w:spacing w:val="-7"/>
        </w:rPr>
        <w:t xml:space="preserve"> </w:t>
      </w:r>
      <w:r>
        <w:rPr>
          <w:spacing w:val="-2"/>
        </w:rPr>
        <w:t>результатом</w:t>
      </w:r>
    </w:p>
    <w:p>
      <w:pPr>
        <w:pStyle w:val="6"/>
        <w:spacing w:before="260"/>
        <w:ind w:left="1193"/>
      </w:pPr>
      <w:r>
        <w:t>зображення</w:t>
      </w:r>
      <w:r>
        <w:rPr>
          <w:spacing w:val="-18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window.onload,</w:t>
      </w:r>
      <w:r>
        <w:rPr>
          <w:spacing w:val="-17"/>
        </w:rPr>
        <w:t xml:space="preserve"> </w:t>
      </w:r>
      <w:r>
        <w:t>тобто</w:t>
      </w:r>
      <w:r>
        <w:rPr>
          <w:spacing w:val="-13"/>
        </w:rPr>
        <w:t xml:space="preserve"> </w:t>
      </w:r>
      <w:r>
        <w:t>простішими</w:t>
      </w:r>
      <w:r>
        <w:rPr>
          <w:spacing w:val="-18"/>
        </w:rPr>
        <w:t xml:space="preserve"> </w:t>
      </w:r>
      <w:r>
        <w:t>словами,</w:t>
      </w:r>
      <w:r>
        <w:rPr>
          <w:spacing w:val="-17"/>
        </w:rPr>
        <w:t xml:space="preserve"> </w:t>
      </w:r>
      <w:r>
        <w:rPr>
          <w:spacing w:val="-5"/>
        </w:rPr>
        <w:t>ми</w:t>
      </w:r>
    </w:p>
    <w:p>
      <w:pPr>
        <w:pStyle w:val="6"/>
        <w:spacing w:before="250" w:line="429" w:lineRule="auto"/>
        <w:ind w:left="1193" w:right="134"/>
      </w:pPr>
      <w:r>
        <w:t>можемо</w:t>
      </w:r>
      <w:r>
        <w:rPr>
          <w:spacing w:val="-17"/>
        </w:rPr>
        <w:t xml:space="preserve"> </w:t>
      </w:r>
      <w:r>
        <w:t>сказати,</w:t>
      </w:r>
      <w:r>
        <w:rPr>
          <w:spacing w:val="-13"/>
        </w:rPr>
        <w:t xml:space="preserve"> </w:t>
      </w:r>
      <w:r>
        <w:t>що</w:t>
      </w:r>
      <w:r>
        <w:rPr>
          <w:spacing w:val="-14"/>
        </w:rPr>
        <w:t xml:space="preserve"> </w:t>
      </w:r>
      <w:r>
        <w:t>подія</w:t>
      </w:r>
      <w:r>
        <w:rPr>
          <w:spacing w:val="-18"/>
        </w:rPr>
        <w:t xml:space="preserve"> </w:t>
      </w:r>
      <w:r>
        <w:t>завантаження</w:t>
      </w:r>
      <w:r>
        <w:rPr>
          <w:spacing w:val="-18"/>
        </w:rPr>
        <w:t xml:space="preserve"> </w:t>
      </w:r>
      <w:r>
        <w:t>вікна</w:t>
      </w:r>
      <w:r>
        <w:rPr>
          <w:spacing w:val="-14"/>
        </w:rPr>
        <w:t xml:space="preserve"> </w:t>
      </w:r>
      <w:r>
        <w:t>запускається</w:t>
      </w:r>
      <w:r>
        <w:rPr>
          <w:spacing w:val="-18"/>
        </w:rPr>
        <w:t xml:space="preserve"> </w:t>
      </w:r>
      <w:r>
        <w:t>щоразу, коли веб-сторінка успішно запущена. Подія Onload використовується для запуску сценарію після повного запуску його посуті (що включає файли CSS, зображення та сценарії) сторінки.</w:t>
      </w:r>
    </w:p>
    <w:p>
      <w:pPr>
        <w:pStyle w:val="6"/>
        <w:spacing w:line="429" w:lineRule="auto"/>
        <w:ind w:left="1193" w:right="205"/>
      </w:pPr>
      <w:r>
        <w:t>Це</w:t>
      </w:r>
      <w:r>
        <w:rPr>
          <w:spacing w:val="-8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відміну</w:t>
      </w:r>
      <w:r>
        <w:rPr>
          <w:spacing w:val="-12"/>
        </w:rPr>
        <w:t xml:space="preserve"> </w:t>
      </w:r>
      <w:r>
        <w:t>від</w:t>
      </w:r>
      <w:r>
        <w:rPr>
          <w:spacing w:val="-3"/>
        </w:rPr>
        <w:t xml:space="preserve"> </w:t>
      </w:r>
      <w:r>
        <w:t>DOMContentLoaded,</w:t>
      </w:r>
      <w:r>
        <w:rPr>
          <w:spacing w:val="-8"/>
        </w:rPr>
        <w:t xml:space="preserve"> </w:t>
      </w:r>
      <w:r>
        <w:t>який</w:t>
      </w:r>
      <w:r>
        <w:rPr>
          <w:spacing w:val="-9"/>
        </w:rPr>
        <w:t xml:space="preserve"> </w:t>
      </w:r>
      <w:r>
        <w:t>запускається</w:t>
      </w:r>
      <w:r>
        <w:rPr>
          <w:spacing w:val="-9"/>
        </w:rPr>
        <w:t xml:space="preserve"> </w:t>
      </w:r>
      <w:r>
        <w:t xml:space="preserve">відразу після завантаження DOM сторінки, не чекаючи, поки ресурси </w:t>
      </w:r>
      <w:r>
        <w:rPr>
          <w:spacing w:val="-2"/>
        </w:rPr>
        <w:t>закінчаться.</w:t>
      </w:r>
    </w:p>
    <w:p>
      <w:pPr>
        <w:pStyle w:val="6"/>
        <w:spacing w:before="238" w:line="429" w:lineRule="auto"/>
        <w:ind w:left="1193"/>
      </w:pPr>
      <w:r>
        <w:t>До</w:t>
      </w:r>
      <w:r>
        <w:rPr>
          <w:spacing w:val="-7"/>
        </w:rPr>
        <w:t xml:space="preserve"> </w:t>
      </w:r>
      <w:r>
        <w:t>window.onload</w:t>
      </w:r>
      <w:r>
        <w:rPr>
          <w:spacing w:val="-7"/>
        </w:rPr>
        <w:t xml:space="preserve"> </w:t>
      </w:r>
      <w:r>
        <w:t>я</w:t>
      </w:r>
      <w:r>
        <w:rPr>
          <w:spacing w:val="-13"/>
        </w:rPr>
        <w:t xml:space="preserve"> </w:t>
      </w:r>
      <w:r>
        <w:t>виставляю</w:t>
      </w:r>
      <w:r>
        <w:rPr>
          <w:spacing w:val="-5"/>
        </w:rPr>
        <w:t xml:space="preserve"> </w:t>
      </w:r>
      <w:r>
        <w:t>інтервал</w:t>
      </w:r>
      <w:r>
        <w:rPr>
          <w:spacing w:val="-6"/>
        </w:rPr>
        <w:t xml:space="preserve"> </w:t>
      </w:r>
      <w:r>
        <w:t>у</w:t>
      </w:r>
      <w:r>
        <w:rPr>
          <w:spacing w:val="-14"/>
        </w:rPr>
        <w:t xml:space="preserve"> </w:t>
      </w:r>
      <w:r>
        <w:t>8сек</w:t>
      </w:r>
      <w:r>
        <w:rPr>
          <w:spacing w:val="-12"/>
        </w:rPr>
        <w:t xml:space="preserve"> </w:t>
      </w:r>
      <w:r>
        <w:t>оновлення</w:t>
      </w:r>
      <w:r>
        <w:rPr>
          <w:spacing w:val="-12"/>
        </w:rPr>
        <w:t xml:space="preserve"> </w:t>
      </w:r>
      <w:r>
        <w:t>даних</w:t>
      </w:r>
      <w:r>
        <w:rPr>
          <w:spacing w:val="-10"/>
        </w:rPr>
        <w:t xml:space="preserve"> </w:t>
      </w:r>
      <w:r>
        <w:t>на сторінці, оскільки, на мікроконтролері дані зчитуються один раз у вісім секунд.</w:t>
      </w:r>
    </w:p>
    <w:p>
      <w:pPr>
        <w:spacing w:after="0" w:line="429" w:lineRule="auto"/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6"/>
        <w:ind w:left="2826"/>
        <w:rPr>
          <w:sz w:val="20"/>
        </w:rPr>
      </w:pPr>
      <w:r>
        <w:rPr>
          <w:sz w:val="20"/>
        </w:rPr>
        <w:drawing>
          <wp:inline distT="0" distB="0" distL="0" distR="0">
            <wp:extent cx="3591560" cy="762000"/>
            <wp:effectExtent l="0" t="0" r="0" b="0"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738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2"/>
        <w:spacing w:before="219" w:line="429" w:lineRule="auto"/>
        <w:ind w:left="1418"/>
      </w:pPr>
      <w:r>
        <w:t>Загальна</w:t>
      </w:r>
      <w:r>
        <w:rPr>
          <w:spacing w:val="-28"/>
        </w:rPr>
        <w:t xml:space="preserve"> </w:t>
      </w:r>
      <w:r>
        <w:t>ілюстрація</w:t>
      </w:r>
      <w:r>
        <w:rPr>
          <w:spacing w:val="-28"/>
        </w:rPr>
        <w:t xml:space="preserve"> </w:t>
      </w:r>
      <w:r>
        <w:t xml:space="preserve">працездатності </w:t>
      </w:r>
      <w:r>
        <w:rPr>
          <w:spacing w:val="-2"/>
        </w:rPr>
        <w:t>проекту</w:t>
      </w:r>
    </w:p>
    <w:p>
      <w:pPr>
        <w:spacing w:before="240" w:line="432" w:lineRule="auto"/>
        <w:ind w:left="1109" w:right="83" w:firstLine="0"/>
        <w:jc w:val="center"/>
        <w:rPr>
          <w:sz w:val="40"/>
        </w:rPr>
      </w:pPr>
      <w:r>
        <w:rPr>
          <w:sz w:val="40"/>
        </w:rPr>
        <w:t>(Загальна</w:t>
      </w:r>
      <w:r>
        <w:rPr>
          <w:spacing w:val="-26"/>
          <w:sz w:val="40"/>
        </w:rPr>
        <w:t xml:space="preserve"> </w:t>
      </w:r>
      <w:r>
        <w:rPr>
          <w:sz w:val="40"/>
        </w:rPr>
        <w:t>ілюстрація</w:t>
      </w:r>
      <w:r>
        <w:rPr>
          <w:spacing w:val="-22"/>
          <w:sz w:val="40"/>
        </w:rPr>
        <w:t xml:space="preserve"> </w:t>
      </w:r>
      <w:r>
        <w:rPr>
          <w:sz w:val="40"/>
        </w:rPr>
        <w:t>працездатності</w:t>
      </w:r>
      <w:r>
        <w:rPr>
          <w:spacing w:val="-28"/>
          <w:sz w:val="40"/>
        </w:rPr>
        <w:t xml:space="preserve"> </w:t>
      </w:r>
      <w:r>
        <w:rPr>
          <w:sz w:val="40"/>
        </w:rPr>
        <w:t>проекту (скріншоти з веб-додатку і тп.))</w:t>
      </w:r>
    </w:p>
    <w:p>
      <w:pPr>
        <w:pStyle w:val="6"/>
        <w:spacing w:before="9"/>
        <w:rPr>
          <w:sz w:val="17"/>
        </w:rPr>
      </w:pPr>
      <w:r>
        <w:drawing>
          <wp:inline distT="0" distB="0" distL="114300" distR="114300">
            <wp:extent cx="5266055" cy="3260725"/>
            <wp:effectExtent l="0" t="0" r="1079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6"/>
        <w:spacing w:before="2"/>
        <w:rPr>
          <w:sz w:val="40"/>
        </w:rPr>
      </w:pPr>
    </w:p>
    <w:p>
      <w:pPr>
        <w:pStyle w:val="6"/>
        <w:ind w:left="343" w:right="403"/>
        <w:jc w:val="center"/>
      </w:pPr>
      <w:r>
        <w:t>Веб-додаток</w:t>
      </w:r>
      <w:r>
        <w:rPr>
          <w:spacing w:val="-20"/>
        </w:rPr>
        <w:t xml:space="preserve"> </w:t>
      </w:r>
      <w:r>
        <w:t>для</w:t>
      </w:r>
      <w:r>
        <w:rPr>
          <w:spacing w:val="-19"/>
        </w:rPr>
        <w:t xml:space="preserve"> </w:t>
      </w:r>
      <w:r>
        <w:t>виводу</w:t>
      </w:r>
      <w:r>
        <w:rPr>
          <w:spacing w:val="-20"/>
        </w:rPr>
        <w:t xml:space="preserve"> </w:t>
      </w:r>
      <w:r>
        <w:rPr>
          <w:spacing w:val="-4"/>
        </w:rPr>
        <w:t>даних</w:t>
      </w:r>
    </w:p>
    <w:p>
      <w:pPr>
        <w:pStyle w:val="6"/>
        <w:spacing w:before="8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2430145</wp:posOffset>
            </wp:positionH>
            <wp:positionV relativeFrom="paragraph">
              <wp:posOffset>158750</wp:posOffset>
            </wp:positionV>
            <wp:extent cx="2910840" cy="1905000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140" w:right="960" w:bottom="280" w:left="1020" w:header="720" w:footer="720" w:gutter="0"/>
          <w:cols w:space="720" w:num="1"/>
        </w:sectPr>
      </w:pPr>
    </w:p>
    <w:p>
      <w:pPr>
        <w:pStyle w:val="6"/>
        <w:spacing w:before="74"/>
        <w:ind w:left="4271"/>
      </w:pPr>
      <w:r>
        <w:t>LCD</w:t>
      </w:r>
      <w:r>
        <w:rPr>
          <w:spacing w:val="-7"/>
        </w:rPr>
        <w:t xml:space="preserve"> </w:t>
      </w:r>
      <w:r>
        <w:t>перші</w:t>
      </w:r>
      <w:r>
        <w:rPr>
          <w:spacing w:val="-3"/>
        </w:rPr>
        <w:t xml:space="preserve"> </w:t>
      </w:r>
      <w:r>
        <w:t>4</w:t>
      </w:r>
      <w:r>
        <w:rPr>
          <w:spacing w:val="-8"/>
        </w:rPr>
        <w:t xml:space="preserve"> </w:t>
      </w:r>
      <w:r>
        <w:rPr>
          <w:spacing w:val="-2"/>
        </w:rPr>
        <w:t>секунди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1592580</wp:posOffset>
            </wp:positionH>
            <wp:positionV relativeFrom="paragraph">
              <wp:posOffset>167005</wp:posOffset>
            </wp:positionV>
            <wp:extent cx="4575810" cy="2835275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64" cy="2835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61"/>
        <w:ind w:left="4132"/>
      </w:pPr>
      <w:r>
        <w:t>Схема</w:t>
      </w:r>
      <w:r>
        <w:rPr>
          <w:spacing w:val="-14"/>
        </w:rPr>
        <w:t xml:space="preserve"> </w:t>
      </w:r>
      <w:r>
        <w:rPr>
          <w:spacing w:val="-2"/>
        </w:rPr>
        <w:t>проекту</w:t>
      </w: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1592580</wp:posOffset>
            </wp:positionH>
            <wp:positionV relativeFrom="paragraph">
              <wp:posOffset>169545</wp:posOffset>
            </wp:positionV>
            <wp:extent cx="4554220" cy="2715895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017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rPr>
          <w:sz w:val="24"/>
        </w:rPr>
      </w:pPr>
    </w:p>
    <w:p>
      <w:pPr>
        <w:pStyle w:val="6"/>
        <w:ind w:left="340" w:right="403"/>
        <w:jc w:val="center"/>
      </w:pPr>
      <w:r>
        <w:rPr>
          <w:w w:val="95"/>
        </w:rPr>
        <w:t>Робочий</w:t>
      </w:r>
      <w:r>
        <w:rPr>
          <w:spacing w:val="57"/>
        </w:rPr>
        <w:t xml:space="preserve"> </w:t>
      </w:r>
      <w:r>
        <w:rPr>
          <w:w w:val="95"/>
        </w:rPr>
        <w:t>Back-</w:t>
      </w:r>
      <w:r>
        <w:rPr>
          <w:spacing w:val="-5"/>
          <w:w w:val="95"/>
        </w:rPr>
        <w:t>end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6"/>
        </w:rPr>
      </w:pPr>
    </w:p>
    <w:p>
      <w:pPr>
        <w:spacing w:after="0" w:line="609" w:lineRule="auto"/>
        <w:jc w:val="left"/>
        <w:rPr>
          <w:sz w:val="28"/>
        </w:rPr>
        <w:sectPr>
          <w:pgSz w:w="12240" w:h="15840"/>
          <w:pgMar w:top="1060" w:right="960" w:bottom="280" w:left="1020" w:header="720" w:footer="720" w:gutter="0"/>
          <w:cols w:space="720" w:num="1"/>
        </w:sectPr>
      </w:pPr>
    </w:p>
    <w:p>
      <w:pPr>
        <w:pStyle w:val="2"/>
        <w:spacing w:before="72"/>
        <w:ind w:left="341"/>
      </w:pPr>
      <w:r>
        <w:rPr>
          <w:spacing w:val="-2"/>
        </w:rPr>
        <w:t>Висновок</w:t>
      </w:r>
    </w:p>
    <w:p>
      <w:pPr>
        <w:pStyle w:val="6"/>
        <w:spacing w:before="5"/>
        <w:rPr>
          <w:b/>
          <w:sz w:val="52"/>
        </w:rPr>
      </w:pPr>
    </w:p>
    <w:p>
      <w:pPr>
        <w:pStyle w:val="6"/>
        <w:spacing w:line="427" w:lineRule="auto"/>
        <w:ind w:left="113" w:right="205"/>
      </w:pPr>
      <w:r>
        <w:t>Виконуючи</w:t>
      </w:r>
      <w:r>
        <w:rPr>
          <w:spacing w:val="-3"/>
        </w:rPr>
        <w:t xml:space="preserve"> </w:t>
      </w:r>
      <w:r>
        <w:t>дану</w:t>
      </w:r>
      <w:r>
        <w:rPr>
          <w:spacing w:val="-6"/>
        </w:rPr>
        <w:t xml:space="preserve"> </w:t>
      </w:r>
      <w:r>
        <w:t>курсову</w:t>
      </w:r>
      <w:r>
        <w:rPr>
          <w:spacing w:val="-6"/>
        </w:rPr>
        <w:t xml:space="preserve"> </w:t>
      </w:r>
      <w:r>
        <w:t>роботу, я</w:t>
      </w:r>
      <w:r>
        <w:rPr>
          <w:spacing w:val="-3"/>
        </w:rPr>
        <w:t xml:space="preserve"> </w:t>
      </w:r>
      <w:r>
        <w:t>навчився збирати</w:t>
      </w:r>
      <w:r>
        <w:rPr>
          <w:spacing w:val="-3"/>
        </w:rPr>
        <w:t xml:space="preserve"> </w:t>
      </w:r>
      <w:r>
        <w:t>схему</w:t>
      </w:r>
      <w:r>
        <w:rPr>
          <w:spacing w:val="-2"/>
        </w:rPr>
        <w:t xml:space="preserve"> </w:t>
      </w:r>
      <w:r>
        <w:t>у</w:t>
      </w:r>
      <w:r>
        <w:rPr>
          <w:spacing w:val="-2"/>
        </w:rPr>
        <w:t xml:space="preserve"> </w:t>
      </w:r>
      <w:r>
        <w:t>програмі Proteus та збирати інформацію з</w:t>
      </w:r>
      <w:r>
        <w:rPr>
          <w:spacing w:val="-1"/>
        </w:rPr>
        <w:t xml:space="preserve"> </w:t>
      </w:r>
      <w:r>
        <w:t>Arduino-датчиків, імплементувати взаємодію</w:t>
      </w:r>
      <w:r>
        <w:rPr>
          <w:spacing w:val="-11"/>
        </w:rPr>
        <w:t xml:space="preserve"> </w:t>
      </w:r>
      <w:r>
        <w:t>з</w:t>
      </w:r>
      <w:r>
        <w:rPr>
          <w:spacing w:val="-13"/>
        </w:rPr>
        <w:t xml:space="preserve"> </w:t>
      </w:r>
      <w:r>
        <w:t>мікроконтролером,</w:t>
      </w:r>
      <w:r>
        <w:rPr>
          <w:spacing w:val="-14"/>
        </w:rPr>
        <w:t xml:space="preserve"> </w:t>
      </w:r>
      <w:r>
        <w:t>оброблення</w:t>
      </w:r>
      <w:r>
        <w:rPr>
          <w:spacing w:val="-15"/>
        </w:rPr>
        <w:t xml:space="preserve"> </w:t>
      </w:r>
      <w:r>
        <w:t>даних,</w:t>
      </w:r>
      <w:r>
        <w:rPr>
          <w:spacing w:val="-10"/>
        </w:rPr>
        <w:t xml:space="preserve"> </w:t>
      </w:r>
      <w:r>
        <w:t>які</w:t>
      </w:r>
      <w:r>
        <w:rPr>
          <w:spacing w:val="-9"/>
        </w:rPr>
        <w:t xml:space="preserve"> </w:t>
      </w:r>
      <w:r>
        <w:t>були</w:t>
      </w:r>
      <w:r>
        <w:rPr>
          <w:spacing w:val="-12"/>
        </w:rPr>
        <w:t xml:space="preserve"> </w:t>
      </w:r>
      <w:r>
        <w:t>отримані</w:t>
      </w:r>
      <w:r>
        <w:rPr>
          <w:spacing w:val="-13"/>
        </w:rPr>
        <w:t xml:space="preserve"> </w:t>
      </w:r>
      <w:r>
        <w:t>з</w:t>
      </w:r>
    </w:p>
    <w:p>
      <w:pPr>
        <w:pStyle w:val="6"/>
        <w:spacing w:before="5" w:line="429" w:lineRule="auto"/>
        <w:ind w:left="113"/>
      </w:pPr>
      <w:r>
        <w:t>нього.</w:t>
      </w:r>
      <w:r>
        <w:rPr>
          <w:spacing w:val="-9"/>
        </w:rPr>
        <w:t xml:space="preserve"> </w:t>
      </w:r>
      <w:r>
        <w:t>Також</w:t>
      </w:r>
      <w:r>
        <w:rPr>
          <w:spacing w:val="-7"/>
        </w:rPr>
        <w:t xml:space="preserve"> </w:t>
      </w:r>
      <w:r>
        <w:t>зміг</w:t>
      </w:r>
      <w:r>
        <w:rPr>
          <w:spacing w:val="-9"/>
        </w:rPr>
        <w:t xml:space="preserve"> </w:t>
      </w:r>
      <w:r>
        <w:t>закріпити</w:t>
      </w:r>
      <w:r>
        <w:rPr>
          <w:spacing w:val="-5"/>
        </w:rPr>
        <w:t xml:space="preserve"> </w:t>
      </w:r>
      <w:r>
        <w:t>знання</w:t>
      </w:r>
      <w:r>
        <w:rPr>
          <w:spacing w:val="-10"/>
        </w:rPr>
        <w:t xml:space="preserve"> </w:t>
      </w:r>
      <w:r>
        <w:t>з</w:t>
      </w:r>
      <w:r>
        <w:rPr>
          <w:spacing w:val="-7"/>
        </w:rPr>
        <w:t xml:space="preserve"> </w:t>
      </w:r>
      <w:r>
        <w:t>таких</w:t>
      </w:r>
      <w:r>
        <w:rPr>
          <w:spacing w:val="-12"/>
        </w:rPr>
        <w:t xml:space="preserve"> </w:t>
      </w:r>
      <w:r>
        <w:t>дисциплін</w:t>
      </w:r>
      <w:r>
        <w:rPr>
          <w:spacing w:val="-3"/>
        </w:rPr>
        <w:t xml:space="preserve"> </w:t>
      </w:r>
      <w:r>
        <w:t>як</w:t>
      </w:r>
      <w:r>
        <w:rPr>
          <w:spacing w:val="-10"/>
        </w:rPr>
        <w:t xml:space="preserve"> </w:t>
      </w:r>
      <w:r>
        <w:t>веб-програмування, бази даних, мікроконтролери, схемотехніку.</w:t>
      </w:r>
    </w:p>
    <w:p>
      <w:pPr>
        <w:pStyle w:val="6"/>
        <w:spacing w:before="239" w:line="429" w:lineRule="auto"/>
        <w:ind w:left="113" w:right="205"/>
      </w:pPr>
      <w:r>
        <w:t>Також,</w:t>
      </w:r>
      <w:r>
        <w:rPr>
          <w:spacing w:val="-13"/>
        </w:rPr>
        <w:t xml:space="preserve"> </w:t>
      </w:r>
      <w:r>
        <w:t>зміг</w:t>
      </w:r>
      <w:r>
        <w:rPr>
          <w:spacing w:val="-9"/>
        </w:rPr>
        <w:t xml:space="preserve"> </w:t>
      </w:r>
      <w:r>
        <w:t>поглибити</w:t>
      </w:r>
      <w:r>
        <w:rPr>
          <w:spacing w:val="-14"/>
        </w:rPr>
        <w:t xml:space="preserve"> </w:t>
      </w:r>
      <w:r>
        <w:t>свої</w:t>
      </w:r>
      <w:r>
        <w:rPr>
          <w:spacing w:val="-13"/>
        </w:rPr>
        <w:t xml:space="preserve"> </w:t>
      </w:r>
      <w:r>
        <w:t>знання</w:t>
      </w:r>
      <w:r>
        <w:rPr>
          <w:spacing w:val="-10"/>
        </w:rPr>
        <w:t xml:space="preserve"> </w:t>
      </w:r>
      <w:r>
        <w:t>у</w:t>
      </w:r>
      <w:r>
        <w:rPr>
          <w:spacing w:val="-13"/>
        </w:rPr>
        <w:t xml:space="preserve"> </w:t>
      </w:r>
      <w:r>
        <w:t>пізнанні</w:t>
      </w:r>
      <w:r>
        <w:rPr>
          <w:spacing w:val="-12"/>
        </w:rPr>
        <w:t xml:space="preserve"> </w:t>
      </w:r>
      <w:r>
        <w:t>будови</w:t>
      </w:r>
      <w:r>
        <w:rPr>
          <w:spacing w:val="-9"/>
        </w:rPr>
        <w:t xml:space="preserve"> </w:t>
      </w:r>
      <w:r>
        <w:t>барометра,</w:t>
      </w:r>
      <w:r>
        <w:rPr>
          <w:spacing w:val="-9"/>
        </w:rPr>
        <w:t xml:space="preserve"> </w:t>
      </w:r>
      <w:r>
        <w:t>його</w:t>
      </w:r>
      <w:r>
        <w:rPr>
          <w:spacing w:val="-9"/>
        </w:rPr>
        <w:t xml:space="preserve"> </w:t>
      </w:r>
      <w:r>
        <w:t>роботи та зумів імплементувати його у житті.</w:t>
      </w:r>
    </w:p>
    <w:sectPr>
      <w:pgSz w:w="12240" w:h="15840"/>
      <w:pgMar w:top="1060" w:right="960" w:bottom="280" w:left="10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"/>
      <w:lvlJc w:val="left"/>
      <w:pPr>
        <w:ind w:left="818" w:hanging="284"/>
      </w:pPr>
      <w:rPr>
        <w:rFonts w:hint="default" w:ascii="Symbol" w:hAnsi="Symbol" w:eastAsia="Symbol" w:cs="Symbol"/>
        <w:w w:val="99"/>
        <w:lang w:val="uk-UA" w:eastAsia="en-US" w:bidi="ar-SA"/>
      </w:rPr>
    </w:lvl>
    <w:lvl w:ilvl="1" w:tentative="0">
      <w:start w:val="0"/>
      <w:numFmt w:val="bullet"/>
      <w:lvlText w:val="•"/>
      <w:lvlJc w:val="left"/>
      <w:pPr>
        <w:ind w:left="1764" w:hanging="284"/>
      </w:pPr>
      <w:rPr>
        <w:rFonts w:hint="default"/>
        <w:lang w:val="uk-UA" w:eastAsia="en-US" w:bidi="ar-SA"/>
      </w:rPr>
    </w:lvl>
    <w:lvl w:ilvl="2" w:tentative="0">
      <w:start w:val="0"/>
      <w:numFmt w:val="bullet"/>
      <w:lvlText w:val="•"/>
      <w:lvlJc w:val="left"/>
      <w:pPr>
        <w:ind w:left="2708" w:hanging="284"/>
      </w:pPr>
      <w:rPr>
        <w:rFonts w:hint="default"/>
        <w:lang w:val="uk-UA" w:eastAsia="en-US" w:bidi="ar-SA"/>
      </w:rPr>
    </w:lvl>
    <w:lvl w:ilvl="3" w:tentative="0">
      <w:start w:val="0"/>
      <w:numFmt w:val="bullet"/>
      <w:lvlText w:val="•"/>
      <w:lvlJc w:val="left"/>
      <w:pPr>
        <w:ind w:left="3652" w:hanging="284"/>
      </w:pPr>
      <w:rPr>
        <w:rFonts w:hint="default"/>
        <w:lang w:val="uk-UA" w:eastAsia="en-US" w:bidi="ar-SA"/>
      </w:rPr>
    </w:lvl>
    <w:lvl w:ilvl="4" w:tentative="0">
      <w:start w:val="0"/>
      <w:numFmt w:val="bullet"/>
      <w:lvlText w:val="•"/>
      <w:lvlJc w:val="left"/>
      <w:pPr>
        <w:ind w:left="4596" w:hanging="284"/>
      </w:pPr>
      <w:rPr>
        <w:rFonts w:hint="default"/>
        <w:lang w:val="uk-UA" w:eastAsia="en-US" w:bidi="ar-SA"/>
      </w:rPr>
    </w:lvl>
    <w:lvl w:ilvl="5" w:tentative="0">
      <w:start w:val="0"/>
      <w:numFmt w:val="bullet"/>
      <w:lvlText w:val="•"/>
      <w:lvlJc w:val="left"/>
      <w:pPr>
        <w:ind w:left="5540" w:hanging="284"/>
      </w:pPr>
      <w:rPr>
        <w:rFonts w:hint="default"/>
        <w:lang w:val="uk-UA" w:eastAsia="en-US" w:bidi="ar-SA"/>
      </w:rPr>
    </w:lvl>
    <w:lvl w:ilvl="6" w:tentative="0">
      <w:start w:val="0"/>
      <w:numFmt w:val="bullet"/>
      <w:lvlText w:val="•"/>
      <w:lvlJc w:val="left"/>
      <w:pPr>
        <w:ind w:left="6484" w:hanging="284"/>
      </w:pPr>
      <w:rPr>
        <w:rFonts w:hint="default"/>
        <w:lang w:val="uk-UA" w:eastAsia="en-US" w:bidi="ar-SA"/>
      </w:rPr>
    </w:lvl>
    <w:lvl w:ilvl="7" w:tentative="0">
      <w:start w:val="0"/>
      <w:numFmt w:val="bullet"/>
      <w:lvlText w:val="•"/>
      <w:lvlJc w:val="left"/>
      <w:pPr>
        <w:ind w:left="7428" w:hanging="284"/>
      </w:pPr>
      <w:rPr>
        <w:rFonts w:hint="default"/>
        <w:lang w:val="uk-UA" w:eastAsia="en-US" w:bidi="ar-SA"/>
      </w:rPr>
    </w:lvl>
    <w:lvl w:ilvl="8" w:tentative="0">
      <w:start w:val="0"/>
      <w:numFmt w:val="bullet"/>
      <w:lvlText w:val="•"/>
      <w:lvlJc w:val="left"/>
      <w:pPr>
        <w:ind w:left="8372" w:hanging="284"/>
      </w:pPr>
      <w:rPr>
        <w:rFonts w:hint="default"/>
        <w:lang w:val="uk-UA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818" w:hanging="284"/>
        <w:jc w:val="left"/>
      </w:pPr>
      <w:rPr>
        <w:rFonts w:hint="default"/>
        <w:spacing w:val="0"/>
        <w:w w:val="100"/>
        <w:lang w:val="uk-UA" w:eastAsia="en-US" w:bidi="ar-SA"/>
      </w:rPr>
    </w:lvl>
    <w:lvl w:ilvl="1" w:tentative="0">
      <w:start w:val="0"/>
      <w:numFmt w:val="bullet"/>
      <w:lvlText w:val="•"/>
      <w:lvlJc w:val="left"/>
      <w:pPr>
        <w:ind w:left="1764" w:hanging="284"/>
      </w:pPr>
      <w:rPr>
        <w:rFonts w:hint="default"/>
        <w:lang w:val="uk-UA" w:eastAsia="en-US" w:bidi="ar-SA"/>
      </w:rPr>
    </w:lvl>
    <w:lvl w:ilvl="2" w:tentative="0">
      <w:start w:val="0"/>
      <w:numFmt w:val="bullet"/>
      <w:lvlText w:val="•"/>
      <w:lvlJc w:val="left"/>
      <w:pPr>
        <w:ind w:left="2708" w:hanging="284"/>
      </w:pPr>
      <w:rPr>
        <w:rFonts w:hint="default"/>
        <w:lang w:val="uk-UA" w:eastAsia="en-US" w:bidi="ar-SA"/>
      </w:rPr>
    </w:lvl>
    <w:lvl w:ilvl="3" w:tentative="0">
      <w:start w:val="0"/>
      <w:numFmt w:val="bullet"/>
      <w:lvlText w:val="•"/>
      <w:lvlJc w:val="left"/>
      <w:pPr>
        <w:ind w:left="3652" w:hanging="284"/>
      </w:pPr>
      <w:rPr>
        <w:rFonts w:hint="default"/>
        <w:lang w:val="uk-UA" w:eastAsia="en-US" w:bidi="ar-SA"/>
      </w:rPr>
    </w:lvl>
    <w:lvl w:ilvl="4" w:tentative="0">
      <w:start w:val="0"/>
      <w:numFmt w:val="bullet"/>
      <w:lvlText w:val="•"/>
      <w:lvlJc w:val="left"/>
      <w:pPr>
        <w:ind w:left="4596" w:hanging="284"/>
      </w:pPr>
      <w:rPr>
        <w:rFonts w:hint="default"/>
        <w:lang w:val="uk-UA" w:eastAsia="en-US" w:bidi="ar-SA"/>
      </w:rPr>
    </w:lvl>
    <w:lvl w:ilvl="5" w:tentative="0">
      <w:start w:val="0"/>
      <w:numFmt w:val="bullet"/>
      <w:lvlText w:val="•"/>
      <w:lvlJc w:val="left"/>
      <w:pPr>
        <w:ind w:left="5540" w:hanging="284"/>
      </w:pPr>
      <w:rPr>
        <w:rFonts w:hint="default"/>
        <w:lang w:val="uk-UA" w:eastAsia="en-US" w:bidi="ar-SA"/>
      </w:rPr>
    </w:lvl>
    <w:lvl w:ilvl="6" w:tentative="0">
      <w:start w:val="0"/>
      <w:numFmt w:val="bullet"/>
      <w:lvlText w:val="•"/>
      <w:lvlJc w:val="left"/>
      <w:pPr>
        <w:ind w:left="6484" w:hanging="284"/>
      </w:pPr>
      <w:rPr>
        <w:rFonts w:hint="default"/>
        <w:lang w:val="uk-UA" w:eastAsia="en-US" w:bidi="ar-SA"/>
      </w:rPr>
    </w:lvl>
    <w:lvl w:ilvl="7" w:tentative="0">
      <w:start w:val="0"/>
      <w:numFmt w:val="bullet"/>
      <w:lvlText w:val="•"/>
      <w:lvlJc w:val="left"/>
      <w:pPr>
        <w:ind w:left="7428" w:hanging="284"/>
      </w:pPr>
      <w:rPr>
        <w:rFonts w:hint="default"/>
        <w:lang w:val="uk-UA" w:eastAsia="en-US" w:bidi="ar-SA"/>
      </w:rPr>
    </w:lvl>
    <w:lvl w:ilvl="8" w:tentative="0">
      <w:start w:val="0"/>
      <w:numFmt w:val="bullet"/>
      <w:lvlText w:val="•"/>
      <w:lvlJc w:val="left"/>
      <w:pPr>
        <w:ind w:left="8372" w:hanging="284"/>
      </w:pPr>
      <w:rPr>
        <w:rFonts w:hint="default"/>
        <w:lang w:val="uk-UA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818" w:hanging="284"/>
        <w:jc w:val="left"/>
      </w:pPr>
      <w:rPr>
        <w:rFonts w:hint="default"/>
        <w:spacing w:val="0"/>
        <w:w w:val="100"/>
        <w:lang w:val="uk-UA" w:eastAsia="en-US" w:bidi="ar-SA"/>
      </w:rPr>
    </w:lvl>
    <w:lvl w:ilvl="1" w:tentative="0">
      <w:start w:val="0"/>
      <w:numFmt w:val="bullet"/>
      <w:lvlText w:val="•"/>
      <w:lvlJc w:val="left"/>
      <w:pPr>
        <w:ind w:left="840" w:hanging="284"/>
      </w:pPr>
      <w:rPr>
        <w:rFonts w:hint="default"/>
        <w:lang w:val="uk-UA" w:eastAsia="en-US" w:bidi="ar-SA"/>
      </w:rPr>
    </w:lvl>
    <w:lvl w:ilvl="2" w:tentative="0">
      <w:start w:val="0"/>
      <w:numFmt w:val="bullet"/>
      <w:lvlText w:val="•"/>
      <w:lvlJc w:val="left"/>
      <w:pPr>
        <w:ind w:left="1886" w:hanging="284"/>
      </w:pPr>
      <w:rPr>
        <w:rFonts w:hint="default"/>
        <w:lang w:val="uk-UA" w:eastAsia="en-US" w:bidi="ar-SA"/>
      </w:rPr>
    </w:lvl>
    <w:lvl w:ilvl="3" w:tentative="0">
      <w:start w:val="0"/>
      <w:numFmt w:val="bullet"/>
      <w:lvlText w:val="•"/>
      <w:lvlJc w:val="left"/>
      <w:pPr>
        <w:ind w:left="2933" w:hanging="284"/>
      </w:pPr>
      <w:rPr>
        <w:rFonts w:hint="default"/>
        <w:lang w:val="uk-UA" w:eastAsia="en-US" w:bidi="ar-SA"/>
      </w:rPr>
    </w:lvl>
    <w:lvl w:ilvl="4" w:tentative="0">
      <w:start w:val="0"/>
      <w:numFmt w:val="bullet"/>
      <w:lvlText w:val="•"/>
      <w:lvlJc w:val="left"/>
      <w:pPr>
        <w:ind w:left="3980" w:hanging="284"/>
      </w:pPr>
      <w:rPr>
        <w:rFonts w:hint="default"/>
        <w:lang w:val="uk-UA" w:eastAsia="en-US" w:bidi="ar-SA"/>
      </w:rPr>
    </w:lvl>
    <w:lvl w:ilvl="5" w:tentative="0">
      <w:start w:val="0"/>
      <w:numFmt w:val="bullet"/>
      <w:lvlText w:val="•"/>
      <w:lvlJc w:val="left"/>
      <w:pPr>
        <w:ind w:left="5026" w:hanging="284"/>
      </w:pPr>
      <w:rPr>
        <w:rFonts w:hint="default"/>
        <w:lang w:val="uk-UA" w:eastAsia="en-US" w:bidi="ar-SA"/>
      </w:rPr>
    </w:lvl>
    <w:lvl w:ilvl="6" w:tentative="0">
      <w:start w:val="0"/>
      <w:numFmt w:val="bullet"/>
      <w:lvlText w:val="•"/>
      <w:lvlJc w:val="left"/>
      <w:pPr>
        <w:ind w:left="6073" w:hanging="284"/>
      </w:pPr>
      <w:rPr>
        <w:rFonts w:hint="default"/>
        <w:lang w:val="uk-UA" w:eastAsia="en-US" w:bidi="ar-SA"/>
      </w:rPr>
    </w:lvl>
    <w:lvl w:ilvl="7" w:tentative="0">
      <w:start w:val="0"/>
      <w:numFmt w:val="bullet"/>
      <w:lvlText w:val="•"/>
      <w:lvlJc w:val="left"/>
      <w:pPr>
        <w:ind w:left="7120" w:hanging="284"/>
      </w:pPr>
      <w:rPr>
        <w:rFonts w:hint="default"/>
        <w:lang w:val="uk-UA" w:eastAsia="en-US" w:bidi="ar-SA"/>
      </w:rPr>
    </w:lvl>
    <w:lvl w:ilvl="8" w:tentative="0">
      <w:start w:val="0"/>
      <w:numFmt w:val="bullet"/>
      <w:lvlText w:val="•"/>
      <w:lvlJc w:val="left"/>
      <w:pPr>
        <w:ind w:left="8166" w:hanging="284"/>
      </w:pPr>
      <w:rPr>
        <w:rFonts w:hint="default"/>
        <w:lang w:val="uk-UA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18" w:hanging="28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2"/>
        <w:w w:val="99"/>
        <w:sz w:val="28"/>
        <w:szCs w:val="28"/>
        <w:lang w:val="uk-UA" w:eastAsia="en-US" w:bidi="ar-SA"/>
      </w:rPr>
    </w:lvl>
    <w:lvl w:ilvl="1" w:tentative="0">
      <w:start w:val="1"/>
      <w:numFmt w:val="decimal"/>
      <w:lvlText w:val="%2."/>
      <w:lvlJc w:val="left"/>
      <w:pPr>
        <w:ind w:left="1529" w:hanging="28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2"/>
        <w:w w:val="99"/>
        <w:sz w:val="28"/>
        <w:szCs w:val="28"/>
        <w:lang w:val="uk-UA" w:eastAsia="en-US" w:bidi="ar-SA"/>
      </w:rPr>
    </w:lvl>
    <w:lvl w:ilvl="2" w:tentative="0">
      <w:start w:val="0"/>
      <w:numFmt w:val="bullet"/>
      <w:lvlText w:val="•"/>
      <w:lvlJc w:val="left"/>
      <w:pPr>
        <w:ind w:left="2491" w:hanging="284"/>
      </w:pPr>
      <w:rPr>
        <w:rFonts w:hint="default"/>
        <w:lang w:val="uk-UA" w:eastAsia="en-US" w:bidi="ar-SA"/>
      </w:rPr>
    </w:lvl>
    <w:lvl w:ilvl="3" w:tentative="0">
      <w:start w:val="0"/>
      <w:numFmt w:val="bullet"/>
      <w:lvlText w:val="•"/>
      <w:lvlJc w:val="left"/>
      <w:pPr>
        <w:ind w:left="3462" w:hanging="284"/>
      </w:pPr>
      <w:rPr>
        <w:rFonts w:hint="default"/>
        <w:lang w:val="uk-UA" w:eastAsia="en-US" w:bidi="ar-SA"/>
      </w:rPr>
    </w:lvl>
    <w:lvl w:ilvl="4" w:tentative="0">
      <w:start w:val="0"/>
      <w:numFmt w:val="bullet"/>
      <w:lvlText w:val="•"/>
      <w:lvlJc w:val="left"/>
      <w:pPr>
        <w:ind w:left="4433" w:hanging="284"/>
      </w:pPr>
      <w:rPr>
        <w:rFonts w:hint="default"/>
        <w:lang w:val="uk-UA" w:eastAsia="en-US" w:bidi="ar-SA"/>
      </w:rPr>
    </w:lvl>
    <w:lvl w:ilvl="5" w:tentative="0">
      <w:start w:val="0"/>
      <w:numFmt w:val="bullet"/>
      <w:lvlText w:val="•"/>
      <w:lvlJc w:val="left"/>
      <w:pPr>
        <w:ind w:left="5404" w:hanging="284"/>
      </w:pPr>
      <w:rPr>
        <w:rFonts w:hint="default"/>
        <w:lang w:val="uk-UA" w:eastAsia="en-US" w:bidi="ar-SA"/>
      </w:rPr>
    </w:lvl>
    <w:lvl w:ilvl="6" w:tentative="0">
      <w:start w:val="0"/>
      <w:numFmt w:val="bullet"/>
      <w:lvlText w:val="•"/>
      <w:lvlJc w:val="left"/>
      <w:pPr>
        <w:ind w:left="6375" w:hanging="284"/>
      </w:pPr>
      <w:rPr>
        <w:rFonts w:hint="default"/>
        <w:lang w:val="uk-UA" w:eastAsia="en-US" w:bidi="ar-SA"/>
      </w:rPr>
    </w:lvl>
    <w:lvl w:ilvl="7" w:tentative="0">
      <w:start w:val="0"/>
      <w:numFmt w:val="bullet"/>
      <w:lvlText w:val="•"/>
      <w:lvlJc w:val="left"/>
      <w:pPr>
        <w:ind w:left="7346" w:hanging="284"/>
      </w:pPr>
      <w:rPr>
        <w:rFonts w:hint="default"/>
        <w:lang w:val="uk-UA" w:eastAsia="en-US" w:bidi="ar-SA"/>
      </w:rPr>
    </w:lvl>
    <w:lvl w:ilvl="8" w:tentative="0">
      <w:start w:val="0"/>
      <w:numFmt w:val="bullet"/>
      <w:lvlText w:val="•"/>
      <w:lvlJc w:val="left"/>
      <w:pPr>
        <w:ind w:left="8317" w:hanging="284"/>
      </w:pPr>
      <w:rPr>
        <w:rFonts w:hint="default"/>
        <w:lang w:val="uk-UA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818" w:hanging="284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2"/>
        <w:szCs w:val="22"/>
        <w:lang w:val="uk-UA" w:eastAsia="en-US" w:bidi="ar-SA"/>
      </w:rPr>
    </w:lvl>
    <w:lvl w:ilvl="1" w:tentative="0">
      <w:start w:val="3"/>
      <w:numFmt w:val="decimal"/>
      <w:lvlText w:val="%2."/>
      <w:lvlJc w:val="left"/>
      <w:pPr>
        <w:ind w:left="1539" w:hanging="284"/>
        <w:jc w:val="left"/>
      </w:pPr>
      <w:rPr>
        <w:rFonts w:hint="default"/>
        <w:spacing w:val="0"/>
        <w:w w:val="100"/>
        <w:lang w:val="uk-UA" w:eastAsia="en-US" w:bidi="ar-SA"/>
      </w:rPr>
    </w:lvl>
    <w:lvl w:ilvl="2" w:tentative="0">
      <w:start w:val="0"/>
      <w:numFmt w:val="bullet"/>
      <w:lvlText w:val="•"/>
      <w:lvlJc w:val="left"/>
      <w:pPr>
        <w:ind w:left="2508" w:hanging="284"/>
      </w:pPr>
      <w:rPr>
        <w:rFonts w:hint="default"/>
        <w:lang w:val="uk-UA" w:eastAsia="en-US" w:bidi="ar-SA"/>
      </w:rPr>
    </w:lvl>
    <w:lvl w:ilvl="3" w:tentative="0">
      <w:start w:val="0"/>
      <w:numFmt w:val="bullet"/>
      <w:lvlText w:val="•"/>
      <w:lvlJc w:val="left"/>
      <w:pPr>
        <w:ind w:left="3477" w:hanging="284"/>
      </w:pPr>
      <w:rPr>
        <w:rFonts w:hint="default"/>
        <w:lang w:val="uk-UA" w:eastAsia="en-US" w:bidi="ar-SA"/>
      </w:rPr>
    </w:lvl>
    <w:lvl w:ilvl="4" w:tentative="0">
      <w:start w:val="0"/>
      <w:numFmt w:val="bullet"/>
      <w:lvlText w:val="•"/>
      <w:lvlJc w:val="left"/>
      <w:pPr>
        <w:ind w:left="4446" w:hanging="284"/>
      </w:pPr>
      <w:rPr>
        <w:rFonts w:hint="default"/>
        <w:lang w:val="uk-UA" w:eastAsia="en-US" w:bidi="ar-SA"/>
      </w:rPr>
    </w:lvl>
    <w:lvl w:ilvl="5" w:tentative="0">
      <w:start w:val="0"/>
      <w:numFmt w:val="bullet"/>
      <w:lvlText w:val="•"/>
      <w:lvlJc w:val="left"/>
      <w:pPr>
        <w:ind w:left="5415" w:hanging="284"/>
      </w:pPr>
      <w:rPr>
        <w:rFonts w:hint="default"/>
        <w:lang w:val="uk-UA" w:eastAsia="en-US" w:bidi="ar-SA"/>
      </w:rPr>
    </w:lvl>
    <w:lvl w:ilvl="6" w:tentative="0">
      <w:start w:val="0"/>
      <w:numFmt w:val="bullet"/>
      <w:lvlText w:val="•"/>
      <w:lvlJc w:val="left"/>
      <w:pPr>
        <w:ind w:left="6384" w:hanging="284"/>
      </w:pPr>
      <w:rPr>
        <w:rFonts w:hint="default"/>
        <w:lang w:val="uk-UA" w:eastAsia="en-US" w:bidi="ar-SA"/>
      </w:rPr>
    </w:lvl>
    <w:lvl w:ilvl="7" w:tentative="0">
      <w:start w:val="0"/>
      <w:numFmt w:val="bullet"/>
      <w:lvlText w:val="•"/>
      <w:lvlJc w:val="left"/>
      <w:pPr>
        <w:ind w:left="7353" w:hanging="284"/>
      </w:pPr>
      <w:rPr>
        <w:rFonts w:hint="default"/>
        <w:lang w:val="uk-UA" w:eastAsia="en-US" w:bidi="ar-SA"/>
      </w:rPr>
    </w:lvl>
    <w:lvl w:ilvl="8" w:tentative="0">
      <w:start w:val="0"/>
      <w:numFmt w:val="bullet"/>
      <w:lvlText w:val="•"/>
      <w:lvlJc w:val="left"/>
      <w:pPr>
        <w:ind w:left="8322" w:hanging="284"/>
      </w:pPr>
      <w:rPr>
        <w:rFonts w:hint="default"/>
        <w:lang w:val="uk-UA" w:eastAsia="en-US" w:bidi="ar-SA"/>
      </w:rPr>
    </w:lvl>
  </w:abstractNum>
  <w:abstractNum w:abstractNumId="5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18" w:hanging="284"/>
        <w:jc w:val="left"/>
      </w:pPr>
      <w:rPr>
        <w:rFonts w:hint="default"/>
        <w:spacing w:val="-2"/>
        <w:w w:val="99"/>
        <w:lang w:val="uk-UA" w:eastAsia="en-US" w:bidi="ar-SA"/>
      </w:rPr>
    </w:lvl>
    <w:lvl w:ilvl="1" w:tentative="0">
      <w:start w:val="0"/>
      <w:numFmt w:val="bullet"/>
      <w:lvlText w:val="•"/>
      <w:lvlJc w:val="left"/>
      <w:pPr>
        <w:ind w:left="1764" w:hanging="284"/>
      </w:pPr>
      <w:rPr>
        <w:rFonts w:hint="default"/>
        <w:lang w:val="uk-UA" w:eastAsia="en-US" w:bidi="ar-SA"/>
      </w:rPr>
    </w:lvl>
    <w:lvl w:ilvl="2" w:tentative="0">
      <w:start w:val="0"/>
      <w:numFmt w:val="bullet"/>
      <w:lvlText w:val="•"/>
      <w:lvlJc w:val="left"/>
      <w:pPr>
        <w:ind w:left="2708" w:hanging="284"/>
      </w:pPr>
      <w:rPr>
        <w:rFonts w:hint="default"/>
        <w:lang w:val="uk-UA" w:eastAsia="en-US" w:bidi="ar-SA"/>
      </w:rPr>
    </w:lvl>
    <w:lvl w:ilvl="3" w:tentative="0">
      <w:start w:val="0"/>
      <w:numFmt w:val="bullet"/>
      <w:lvlText w:val="•"/>
      <w:lvlJc w:val="left"/>
      <w:pPr>
        <w:ind w:left="3652" w:hanging="284"/>
      </w:pPr>
      <w:rPr>
        <w:rFonts w:hint="default"/>
        <w:lang w:val="uk-UA" w:eastAsia="en-US" w:bidi="ar-SA"/>
      </w:rPr>
    </w:lvl>
    <w:lvl w:ilvl="4" w:tentative="0">
      <w:start w:val="0"/>
      <w:numFmt w:val="bullet"/>
      <w:lvlText w:val="•"/>
      <w:lvlJc w:val="left"/>
      <w:pPr>
        <w:ind w:left="4596" w:hanging="284"/>
      </w:pPr>
      <w:rPr>
        <w:rFonts w:hint="default"/>
        <w:lang w:val="uk-UA" w:eastAsia="en-US" w:bidi="ar-SA"/>
      </w:rPr>
    </w:lvl>
    <w:lvl w:ilvl="5" w:tentative="0">
      <w:start w:val="0"/>
      <w:numFmt w:val="bullet"/>
      <w:lvlText w:val="•"/>
      <w:lvlJc w:val="left"/>
      <w:pPr>
        <w:ind w:left="5540" w:hanging="284"/>
      </w:pPr>
      <w:rPr>
        <w:rFonts w:hint="default"/>
        <w:lang w:val="uk-UA" w:eastAsia="en-US" w:bidi="ar-SA"/>
      </w:rPr>
    </w:lvl>
    <w:lvl w:ilvl="6" w:tentative="0">
      <w:start w:val="0"/>
      <w:numFmt w:val="bullet"/>
      <w:lvlText w:val="•"/>
      <w:lvlJc w:val="left"/>
      <w:pPr>
        <w:ind w:left="6484" w:hanging="284"/>
      </w:pPr>
      <w:rPr>
        <w:rFonts w:hint="default"/>
        <w:lang w:val="uk-UA" w:eastAsia="en-US" w:bidi="ar-SA"/>
      </w:rPr>
    </w:lvl>
    <w:lvl w:ilvl="7" w:tentative="0">
      <w:start w:val="0"/>
      <w:numFmt w:val="bullet"/>
      <w:lvlText w:val="•"/>
      <w:lvlJc w:val="left"/>
      <w:pPr>
        <w:ind w:left="7428" w:hanging="284"/>
      </w:pPr>
      <w:rPr>
        <w:rFonts w:hint="default"/>
        <w:lang w:val="uk-UA" w:eastAsia="en-US" w:bidi="ar-SA"/>
      </w:rPr>
    </w:lvl>
    <w:lvl w:ilvl="8" w:tentative="0">
      <w:start w:val="0"/>
      <w:numFmt w:val="bullet"/>
      <w:lvlText w:val="•"/>
      <w:lvlJc w:val="left"/>
      <w:pPr>
        <w:ind w:left="8372" w:hanging="284"/>
      </w:pPr>
      <w:rPr>
        <w:rFonts w:hint="default"/>
        <w:lang w:val="uk-UA" w:eastAsia="en-US" w:bidi="ar-S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9ED7E2B"/>
    <w:rsid w:val="340A20F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uk-UA" w:eastAsia="en-US" w:bidi="ar-SA"/>
    </w:rPr>
  </w:style>
  <w:style w:type="paragraph" w:styleId="2">
    <w:name w:val="heading 1"/>
    <w:basedOn w:val="1"/>
    <w:next w:val="1"/>
    <w:qFormat/>
    <w:uiPriority w:val="1"/>
    <w:pPr>
      <w:ind w:left="332" w:right="403"/>
      <w:jc w:val="center"/>
      <w:outlineLvl w:val="1"/>
    </w:pPr>
    <w:rPr>
      <w:rFonts w:ascii="Arial" w:hAnsi="Arial" w:eastAsia="Arial" w:cs="Arial"/>
      <w:b/>
      <w:bCs/>
      <w:sz w:val="40"/>
      <w:szCs w:val="40"/>
      <w:lang w:val="uk-UA" w:eastAsia="en-US" w:bidi="ar-SA"/>
    </w:rPr>
  </w:style>
  <w:style w:type="paragraph" w:styleId="3">
    <w:name w:val="heading 2"/>
    <w:basedOn w:val="1"/>
    <w:next w:val="1"/>
    <w:qFormat/>
    <w:uiPriority w:val="1"/>
    <w:pPr>
      <w:ind w:left="818"/>
      <w:outlineLvl w:val="2"/>
    </w:pPr>
    <w:rPr>
      <w:rFonts w:ascii="Arial" w:hAnsi="Arial" w:eastAsia="Arial" w:cs="Arial"/>
      <w:b/>
      <w:bCs/>
      <w:sz w:val="28"/>
      <w:szCs w:val="28"/>
      <w:lang w:val="uk-UA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Arial" w:hAnsi="Arial" w:eastAsia="Arial" w:cs="Arial"/>
      <w:sz w:val="28"/>
      <w:szCs w:val="28"/>
      <w:lang w:val="uk-UA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818" w:hanging="284"/>
    </w:pPr>
    <w:rPr>
      <w:rFonts w:ascii="Arial" w:hAnsi="Arial" w:eastAsia="Arial" w:cs="Arial"/>
      <w:lang w:val="uk-UA" w:eastAsia="en-US" w:bidi="ar-SA"/>
    </w:rPr>
  </w:style>
  <w:style w:type="paragraph" w:customStyle="1" w:styleId="9">
    <w:name w:val="Table Paragraph"/>
    <w:basedOn w:val="1"/>
    <w:qFormat/>
    <w:uiPriority w:val="1"/>
    <w:rPr>
      <w:lang w:val="uk-UA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jpe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2022-05-08T06:21:00Z</dcterms:created>
  <dc:creator>Vlad</dc:creator>
  <cp:lastModifiedBy>Vlad</cp:lastModifiedBy>
  <dcterms:modified xsi:type="dcterms:W3CDTF">2022-06-30T10:35:14Z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2057-11.2.0.11156</vt:lpwstr>
  </property>
  <property fmtid="{D5CDD505-2E9C-101B-9397-08002B2CF9AE}" pid="3" name="ICV">
    <vt:lpwstr>F4257C508A4D4E058882897B6D4873BB</vt:lpwstr>
  </property>
</Properties>
</file>